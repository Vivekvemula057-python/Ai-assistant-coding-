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A0916">
      <w:pPr>
        <w:pStyle w:val="5"/>
        <w:spacing w:before="60" w:line="276" w:lineRule="auto"/>
        <w:ind w:right="0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- 19.1</w:t>
      </w:r>
    </w:p>
    <w:p w14:paraId="627308A2">
      <w:pPr>
        <w:pStyle w:val="5"/>
        <w:ind w:left="4184" w:firstLine="0"/>
        <w:rPr>
          <w:rFonts w:hint="default"/>
          <w:lang w:val="en-IN"/>
        </w:rPr>
      </w:pPr>
      <w:r>
        <w:t xml:space="preserve">ROLL NO. </w:t>
      </w:r>
      <w:r>
        <w:rPr>
          <w:spacing w:val="-2"/>
        </w:rPr>
        <w:t>2303A51</w:t>
      </w:r>
      <w:r>
        <w:rPr>
          <w:rFonts w:hint="default"/>
          <w:spacing w:val="-2"/>
          <w:lang w:val="en-IN"/>
        </w:rPr>
        <w:t>838</w:t>
      </w:r>
      <w:bookmarkStart w:id="0" w:name="_GoBack"/>
      <w:bookmarkEnd w:id="0"/>
    </w:p>
    <w:p w14:paraId="130486A9">
      <w:pPr>
        <w:pStyle w:val="4"/>
        <w:spacing w:before="403"/>
        <w:rPr>
          <w:rFonts w:ascii="Arial"/>
          <w:b/>
          <w:sz w:val="48"/>
        </w:rPr>
      </w:pPr>
    </w:p>
    <w:p w14:paraId="7611B1E6">
      <w:pPr>
        <w:pStyle w:val="4"/>
        <w:spacing w:line="276" w:lineRule="auto"/>
        <w:ind w:right="4238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4A45F611">
      <w:pPr>
        <w:pStyle w:val="4"/>
        <w:spacing w:line="276" w:lineRule="auto"/>
        <w:ind w:right="549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044D6E7D">
      <w:pPr>
        <w:pStyle w:val="7"/>
        <w:numPr>
          <w:ilvl w:val="0"/>
          <w:numId w:val="1"/>
        </w:numPr>
        <w:tabs>
          <w:tab w:val="left" w:pos="199"/>
        </w:tabs>
        <w:spacing w:before="0" w:after="0" w:line="276" w:lineRule="auto"/>
        <w:ind w:left="0" w:right="1386" w:firstLine="0"/>
        <w:jc w:val="left"/>
        <w:rPr>
          <w:sz w:val="32"/>
        </w:rPr>
      </w:pP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convert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class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attributes</w:t>
      </w:r>
      <w:r>
        <w:rPr>
          <w:spacing w:val="-5"/>
          <w:sz w:val="32"/>
        </w:rPr>
        <w:t xml:space="preserve"> </w:t>
      </w:r>
      <w:r>
        <w:rPr>
          <w:sz w:val="32"/>
        </w:rPr>
        <w:t>and methods into equivalent Java code.</w:t>
      </w:r>
    </w:p>
    <w:p w14:paraId="54A51B2F">
      <w:pPr>
        <w:pStyle w:val="7"/>
        <w:numPr>
          <w:ilvl w:val="0"/>
          <w:numId w:val="1"/>
        </w:numPr>
        <w:tabs>
          <w:tab w:val="left" w:pos="199"/>
        </w:tabs>
        <w:spacing w:before="0" w:after="0" w:line="276" w:lineRule="auto"/>
        <w:ind w:left="0" w:right="816" w:firstLine="0"/>
        <w:jc w:val="left"/>
        <w:rPr>
          <w:sz w:val="32"/>
        </w:rPr>
      </w:pPr>
      <w:r>
        <w:rPr>
          <w:sz w:val="32"/>
        </w:rPr>
        <w:t>Verify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8"/>
          <w:sz w:val="32"/>
        </w:rPr>
        <w:t xml:space="preserve"> </w:t>
      </w:r>
      <w:r>
        <w:rPr>
          <w:sz w:val="32"/>
        </w:rPr>
        <w:t>constructors,</w:t>
      </w:r>
      <w:r>
        <w:rPr>
          <w:spacing w:val="-8"/>
          <w:sz w:val="32"/>
        </w:rPr>
        <w:t xml:space="preserve"> </w:t>
      </w:r>
      <w:r>
        <w:rPr>
          <w:sz w:val="32"/>
        </w:rPr>
        <w:t>method</w:t>
      </w:r>
      <w:r>
        <w:rPr>
          <w:spacing w:val="-8"/>
          <w:sz w:val="32"/>
        </w:rPr>
        <w:t xml:space="preserve"> </w:t>
      </w:r>
      <w:r>
        <w:rPr>
          <w:sz w:val="32"/>
        </w:rPr>
        <w:t>signatures,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z w:val="32"/>
        </w:rPr>
        <w:t>types are properly handled.</w:t>
      </w:r>
    </w:p>
    <w:p w14:paraId="5167173D">
      <w:pPr>
        <w:pStyle w:val="7"/>
        <w:numPr>
          <w:ilvl w:val="0"/>
          <w:numId w:val="1"/>
        </w:numPr>
        <w:tabs>
          <w:tab w:val="left" w:pos="199"/>
        </w:tabs>
        <w:spacing w:before="0" w:after="0" w:line="276" w:lineRule="auto"/>
        <w:ind w:left="0" w:right="1138" w:firstLine="0"/>
        <w:jc w:val="left"/>
        <w:rPr>
          <w:sz w:val="32"/>
        </w:rPr>
      </w:pP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both</w:t>
      </w:r>
      <w:r>
        <w:rPr>
          <w:spacing w:val="-5"/>
          <w:sz w:val="32"/>
        </w:rPr>
        <w:t xml:space="preserve"> </w:t>
      </w:r>
      <w:r>
        <w:rPr>
          <w:sz w:val="32"/>
        </w:rPr>
        <w:t>versions</w:t>
      </w:r>
      <w:r>
        <w:rPr>
          <w:spacing w:val="-5"/>
          <w:sz w:val="32"/>
        </w:rPr>
        <w:t xml:space="preserve"> </w:t>
      </w:r>
      <w:r>
        <w:rPr>
          <w:sz w:val="32"/>
        </w:rPr>
        <w:t>(Python</w:t>
      </w:r>
      <w:r>
        <w:rPr>
          <w:spacing w:val="-5"/>
          <w:sz w:val="32"/>
        </w:rPr>
        <w:t xml:space="preserve"> </w:t>
      </w:r>
      <w:r>
        <w:rPr>
          <w:sz w:val="32"/>
        </w:rPr>
        <w:t>&amp;</w:t>
      </w:r>
      <w:r>
        <w:rPr>
          <w:spacing w:val="-5"/>
          <w:sz w:val="32"/>
        </w:rPr>
        <w:t xml:space="preserve"> </w:t>
      </w:r>
      <w:r>
        <w:rPr>
          <w:sz w:val="32"/>
        </w:rPr>
        <w:t>Java)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compare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expected </w:t>
      </w:r>
      <w:r>
        <w:rPr>
          <w:spacing w:val="-2"/>
          <w:sz w:val="32"/>
        </w:rPr>
        <w:t>outputs.</w:t>
      </w:r>
    </w:p>
    <w:p w14:paraId="61B740CD">
      <w:pPr>
        <w:pStyle w:val="4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1A747110">
      <w:pPr>
        <w:pStyle w:val="7"/>
        <w:numPr>
          <w:ilvl w:val="0"/>
          <w:numId w:val="1"/>
        </w:numPr>
        <w:tabs>
          <w:tab w:val="left" w:pos="199"/>
        </w:tabs>
        <w:spacing w:before="56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Equivalent</w:t>
      </w:r>
      <w:r>
        <w:rPr>
          <w:spacing w:val="-7"/>
          <w:sz w:val="32"/>
        </w:rPr>
        <w:t xml:space="preserve"> </w:t>
      </w:r>
      <w:r>
        <w:rPr>
          <w:sz w:val="32"/>
        </w:rPr>
        <w:t>working</w:t>
      </w:r>
      <w:r>
        <w:rPr>
          <w:spacing w:val="-7"/>
          <w:sz w:val="32"/>
        </w:rPr>
        <w:t xml:space="preserve"> </w:t>
      </w:r>
      <w:r>
        <w:rPr>
          <w:sz w:val="32"/>
        </w:rPr>
        <w:t>Java</w:t>
      </w:r>
      <w:r>
        <w:rPr>
          <w:spacing w:val="-6"/>
          <w:sz w:val="32"/>
        </w:rPr>
        <w:t xml:space="preserve"> </w:t>
      </w:r>
      <w:r>
        <w:rPr>
          <w:sz w:val="32"/>
        </w:rPr>
        <w:t>class</w:t>
      </w:r>
      <w:r>
        <w:rPr>
          <w:spacing w:val="-7"/>
          <w:sz w:val="32"/>
        </w:rPr>
        <w:t xml:space="preserve"> </w:t>
      </w:r>
      <w:r>
        <w:rPr>
          <w:sz w:val="32"/>
        </w:rPr>
        <w:t>translated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Python.</w:t>
      </w:r>
    </w:p>
    <w:p w14:paraId="147D2375">
      <w:pPr>
        <w:pStyle w:val="4"/>
        <w:spacing w:before="110"/>
      </w:pPr>
    </w:p>
    <w:p w14:paraId="4139E3C4">
      <w:pPr>
        <w:pStyle w:val="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259080</wp:posOffset>
                </wp:positionV>
                <wp:extent cx="5943600" cy="260032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00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A7A71F3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6F7F9313">
                            <w:pPr>
                              <w:pStyle w:val="4"/>
                              <w:tabs>
                                <w:tab w:val="left" w:pos="1863"/>
                                <w:tab w:val="left" w:pos="2919"/>
                              </w:tabs>
                              <w:spacing w:before="56" w:line="276" w:lineRule="auto"/>
                              <w:ind w:left="1512" w:right="634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FFFFAA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FFFFAA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4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FFFFFF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(self,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department): self.name = name</w:t>
                            </w:r>
                          </w:p>
                          <w:p w14:paraId="2F523979">
                            <w:pPr>
                              <w:pStyle w:val="4"/>
                              <w:spacing w:line="276" w:lineRule="auto"/>
                              <w:ind w:left="1512" w:right="274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 = salary self.department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department</w:t>
                            </w:r>
                          </w:p>
                          <w:p w14:paraId="26440AD6">
                            <w:pPr>
                              <w:pStyle w:val="4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0A376E8">
                            <w:pPr>
                              <w:pStyle w:val="4"/>
                              <w:spacing w:line="276" w:lineRule="auto"/>
                              <w:ind w:left="1512" w:right="3117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give_raise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(self,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amount): self.salary += amount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pt;margin-top:20.4pt;height:204.75pt;width:468pt;mso-position-horizontal-relative:page;mso-wrap-distance-bottom:0pt;mso-wrap-distance-top:0pt;z-index:-251652096;mso-width-relative:page;mso-height-relative:page;" fillcolor="#333333" filled="t" stroked="f" coordsize="21600,21600" o:gfxdata="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/J+EDXAAAACwEAAA8AAAAAAAAAAQAgAAAAIgAAAGRycy9k&#10;b3ducmV2LnhtbFBLAQIUABQAAAAIAIdO4kAx79B9ygEAAKkDAAAOAAAAAAAAAAEAIAAAACY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A7A71F3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class</w:t>
                      </w:r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Employee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:</w:t>
                      </w:r>
                    </w:p>
                    <w:p w14:paraId="6F7F9313">
                      <w:pPr>
                        <w:pStyle w:val="4"/>
                        <w:tabs>
                          <w:tab w:val="left" w:pos="1863"/>
                          <w:tab w:val="left" w:pos="2919"/>
                        </w:tabs>
                        <w:spacing w:before="56" w:line="276" w:lineRule="auto"/>
                        <w:ind w:left="1512" w:right="634" w:hanging="70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FFFFAA"/>
                          <w:u w:val="thick" w:color="FEFEA9"/>
                        </w:rPr>
                        <w:tab/>
                      </w:r>
                      <w:r>
                        <w:rPr>
                          <w:rFonts w:ascii="Times New Roman"/>
                          <w:color w:val="FFFFAA"/>
                          <w:u w:val="thick" w:color="FEFEA9"/>
                        </w:rPr>
                        <w:tab/>
                      </w:r>
                      <w:r>
                        <w:rPr>
                          <w:rFonts w:ascii="Consolas"/>
                          <w:color w:val="FFFFAA"/>
                          <w:spacing w:val="-4"/>
                        </w:rPr>
                        <w:t>init</w:t>
                      </w:r>
                      <w:r>
                        <w:rPr>
                          <w:rFonts w:ascii="Times New Roman"/>
                          <w:color w:val="FFFFFF"/>
                          <w:u w:val="thick" w:color="FEFEA9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</w:rPr>
                        <w:t>(self,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name,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department): self.name = name</w:t>
                      </w:r>
                    </w:p>
                    <w:p w14:paraId="2F523979">
                      <w:pPr>
                        <w:pStyle w:val="4"/>
                        <w:spacing w:line="276" w:lineRule="auto"/>
                        <w:ind w:left="1512" w:right="274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self.salary = salary self.department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department</w:t>
                      </w:r>
                    </w:p>
                    <w:p w14:paraId="26440AD6">
                      <w:pPr>
                        <w:pStyle w:val="4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14:paraId="40A376E8">
                      <w:pPr>
                        <w:pStyle w:val="4"/>
                        <w:spacing w:line="276" w:lineRule="auto"/>
                        <w:ind w:left="1512" w:right="3117" w:hanging="70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give_raise</w:t>
                      </w:r>
                      <w:r>
                        <w:rPr>
                          <w:rFonts w:ascii="Consolas"/>
                          <w:color w:val="FFFFFF"/>
                        </w:rPr>
                        <w:t>(self,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amount): self.salary += amount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return </w:t>
                      </w:r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27A92057">
      <w:pPr>
        <w:pStyle w:val="4"/>
        <w:spacing w:after="0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74CDABC7">
      <w:pPr>
        <w:spacing w:line="240" w:lineRule="auto"/>
        <w:ind w:left="0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86702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670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A39A07A">
                            <w:pPr>
                              <w:pStyle w:val="4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 w14:paraId="68EC381E">
                            <w:pPr>
                              <w:pStyle w:val="4"/>
                              <w:spacing w:before="1"/>
                              <w:ind w:left="524" w:right="4219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display_info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(self):</w:t>
                            </w:r>
                          </w:p>
                          <w:p w14:paraId="56AF8566">
                            <w:pPr>
                              <w:pStyle w:val="4"/>
                              <w:spacing w:before="56"/>
                              <w:ind w:left="524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f"Employee: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{self.name},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Salary:</w:t>
                            </w:r>
                          </w:p>
                          <w:p w14:paraId="55600CEA">
                            <w:pPr>
                              <w:pStyle w:val="4"/>
                              <w:spacing w:before="56"/>
                              <w:ind w:right="1232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2FBA2"/>
                              </w:rPr>
                              <w:t>{self.salary},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Department: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{self.department}"</w:t>
                            </w:r>
                          </w:p>
                          <w:p w14:paraId="12066B3A">
                            <w:pPr>
                              <w:pStyle w:val="4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262A0721">
                            <w:pPr>
                              <w:pStyle w:val="4"/>
                              <w:spacing w:line="276" w:lineRule="auto"/>
                              <w:ind w:left="105" w:right="135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Employee(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"Rohit"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"Engineering"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print(emp.display_info()) emp.give_raise(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2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 print(emp.display_info())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225.75pt;width:468pt;" fillcolor="#333333" filled="t" stroked="f" coordsize="21600,21600" o:gfxdata="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cBu9TVAAAABQEAAA8AAAAAAAAAAQAgAAAAIgAAAGRycy9k&#10;b3ducmV2LnhtbFBLAQIUABQAAAAIAIdO4kC5dYSZzAEAAKk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A39A07A">
                      <w:pPr>
                        <w:pStyle w:val="4"/>
                        <w:spacing w:before="165"/>
                        <w:rPr>
                          <w:color w:val="000000"/>
                        </w:rPr>
                      </w:pPr>
                    </w:p>
                    <w:p w14:paraId="68EC381E">
                      <w:pPr>
                        <w:pStyle w:val="4"/>
                        <w:spacing w:before="1"/>
                        <w:ind w:left="524" w:right="4219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r>
                        <w:rPr>
                          <w:rFonts w:ascii="Consolas"/>
                          <w:color w:val="FBC28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display_info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(self):</w:t>
                      </w:r>
                    </w:p>
                    <w:p w14:paraId="56AF8566">
                      <w:pPr>
                        <w:pStyle w:val="4"/>
                        <w:spacing w:before="56"/>
                        <w:ind w:left="524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f"Employee:</w:t>
                      </w:r>
                      <w:r>
                        <w:rPr>
                          <w:rFonts w:ascii="Consolas"/>
                          <w:color w:val="A2FBA2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{self.name},</w:t>
                      </w:r>
                      <w:r>
                        <w:rPr>
                          <w:rFonts w:ascii="Consolas"/>
                          <w:color w:val="A2FBA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Salary:</w:t>
                      </w:r>
                    </w:p>
                    <w:p w14:paraId="55600CEA">
                      <w:pPr>
                        <w:pStyle w:val="4"/>
                        <w:spacing w:before="56"/>
                        <w:ind w:right="1232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2FBA2"/>
                        </w:rPr>
                        <w:t>{self.salary},</w:t>
                      </w:r>
                      <w:r>
                        <w:rPr>
                          <w:rFonts w:ascii="Consolas"/>
                          <w:color w:val="A2FBA2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Department:</w:t>
                      </w:r>
                      <w:r>
                        <w:rPr>
                          <w:rFonts w:ascii="Consolas"/>
                          <w:color w:val="A2FBA2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{self.department}"</w:t>
                      </w:r>
                    </w:p>
                    <w:p w14:paraId="12066B3A">
                      <w:pPr>
                        <w:pStyle w:val="4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262A0721">
                      <w:pPr>
                        <w:pStyle w:val="4"/>
                        <w:spacing w:line="276" w:lineRule="auto"/>
                        <w:ind w:left="105" w:right="135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Employee(</w:t>
                      </w:r>
                      <w:r>
                        <w:rPr>
                          <w:rFonts w:ascii="Consolas"/>
                          <w:color w:val="A2FBA2"/>
                        </w:rPr>
                        <w:t>"Rohit"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"Engineering"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print(emp.display_info()) emp.give_raise(</w:t>
                      </w:r>
                      <w:r>
                        <w:rPr>
                          <w:rFonts w:ascii="Consolas"/>
                          <w:color w:val="D36262"/>
                          <w:spacing w:val="-2"/>
                        </w:rPr>
                        <w:t>5000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 print(emp.display_info())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826A93">
      <w:pPr>
        <w:pStyle w:val="4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256540</wp:posOffset>
                </wp:positionV>
                <wp:extent cx="5943600" cy="149542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954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80E7BBB">
                            <w:pPr>
                              <w:pStyle w:val="4"/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50000,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  <w:p w14:paraId="2A8F2534">
                            <w:pPr>
                              <w:pStyle w:val="4"/>
                              <w:spacing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55000,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pt;margin-top:20.2pt;height:117.75pt;width:468pt;mso-position-horizontal-relative:page;mso-wrap-distance-bottom:0pt;mso-wrap-distance-top:0pt;z-index:-251651072;mso-width-relative:page;mso-height-relative:page;" fillcolor="#333333" filled="t" stroked="f" coordsize="21600,21600" o:gfxdata="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Reg2zYAAAACwEAAA8AAAAAAAAAAQAgAAAAIgAAAGRy&#10;cy9kb3ducmV2LnhtbFBLAQIUABQAAAAIAIdO4kD0SZejzAEAAKk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80E7BBB">
                      <w:pPr>
                        <w:pStyle w:val="4"/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50000,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  <w:p w14:paraId="2A8F2534">
                      <w:pPr>
                        <w:pStyle w:val="4"/>
                        <w:spacing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55000,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Output:</w:t>
      </w:r>
    </w:p>
    <w:p w14:paraId="5A3753E2">
      <w:pPr>
        <w:pStyle w:val="4"/>
        <w:spacing w:before="1"/>
      </w:pPr>
      <w:r>
        <w:rPr>
          <w:spacing w:val="-2"/>
        </w:rPr>
        <w:t>Prompt:</w:t>
      </w:r>
    </w:p>
    <w:p w14:paraId="47F33F71">
      <w:pPr>
        <w:pStyle w:val="4"/>
        <w:spacing w:before="56" w:line="276" w:lineRule="auto"/>
        <w:ind w:right="634"/>
      </w:pP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Java. Generate a fully working Java class with:</w:t>
      </w:r>
    </w:p>
    <w:p w14:paraId="2DEF100F">
      <w:pPr>
        <w:pStyle w:val="7"/>
        <w:numPr>
          <w:ilvl w:val="0"/>
          <w:numId w:val="1"/>
        </w:numPr>
        <w:tabs>
          <w:tab w:val="left" w:pos="199"/>
        </w:tabs>
        <w:spacing w:before="0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proper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constructor</w:t>
      </w:r>
    </w:p>
    <w:p w14:paraId="147DE696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types</w:t>
      </w:r>
    </w:p>
    <w:p w14:paraId="3F8AB480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equivalent</w:t>
      </w:r>
      <w:r>
        <w:rPr>
          <w:spacing w:val="-8"/>
          <w:sz w:val="32"/>
        </w:rPr>
        <w:t xml:space="preserve"> </w:t>
      </w:r>
      <w:r>
        <w:rPr>
          <w:sz w:val="32"/>
        </w:rPr>
        <w:t>attributes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methods</w:t>
      </w:r>
    </w:p>
    <w:p w14:paraId="144932B5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main()</w:t>
      </w:r>
      <w:r>
        <w:rPr>
          <w:spacing w:val="-3"/>
          <w:sz w:val="32"/>
        </w:rPr>
        <w:t xml:space="preserve"> </w:t>
      </w:r>
      <w:r>
        <w:rPr>
          <w:sz w:val="32"/>
        </w:rPr>
        <w:t>method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run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class</w:t>
      </w:r>
    </w:p>
    <w:p w14:paraId="615F0644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matches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version</w:t>
      </w:r>
    </w:p>
    <w:p w14:paraId="38432F50">
      <w:pPr>
        <w:pStyle w:val="4"/>
        <w:spacing w:before="111"/>
      </w:pPr>
    </w:p>
    <w:p w14:paraId="2A544DD9">
      <w:pPr>
        <w:pStyle w:val="4"/>
      </w:pP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17F7984D">
      <w:pPr>
        <w:pStyle w:val="4"/>
        <w:spacing w:before="55"/>
      </w:pPr>
      <w:r>
        <w:t>(class</w:t>
      </w:r>
      <w:r>
        <w:rPr>
          <w:spacing w:val="-6"/>
        </w:rPr>
        <w:t xml:space="preserve"> </w:t>
      </w:r>
      <w:r>
        <w:rPr>
          <w:spacing w:val="-2"/>
        </w:rPr>
        <w:t>above)</w:t>
      </w:r>
    </w:p>
    <w:p w14:paraId="47CE16E9">
      <w:pPr>
        <w:pStyle w:val="4"/>
        <w:spacing w:before="110"/>
      </w:pPr>
    </w:p>
    <w:p w14:paraId="4C450E1C">
      <w:pPr>
        <w:pStyle w:val="4"/>
      </w:pPr>
      <w:r>
        <w:t>Convert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30E41C27">
      <w:pPr>
        <w:pStyle w:val="4"/>
        <w:spacing w:after="0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1D3A52F5">
      <w:pPr>
        <w:pStyle w:val="4"/>
        <w:spacing w:before="6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943600" cy="75247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2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24750">
                              <a:moveTo>
                                <a:pt x="5943600" y="7524750"/>
                              </a:moveTo>
                              <a:lnTo>
                                <a:pt x="0" y="75247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7524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24.3pt;height:592.5pt;width:468pt;mso-position-horizontal-relative:page;z-index:-251655168;mso-width-relative:page;mso-height-relative:page;" fillcolor="#333333" filled="t" stroked="f" coordsize="5943600,7524750" o:gfxdata="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A2ykI2QAA&#10;AAwBAAAPAAAAAAAAAAEAIAAAACIAAABkcnMvZG93bnJldi54bWxQSwECFAAUAAAACACHTuJA2VB6&#10;HB0CAADuBAAADgAAAAAAAAABACAAAAAoAQAAZHJzL2Uyb0RvYy54bWxQSwUGAAAAAAYABgBZAQAA&#10;twUAAAAA&#10;" path="m5943600,7524750l0,7524750,0,0,5943600,0,5943600,7524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Code:</w:t>
      </w:r>
    </w:p>
    <w:p w14:paraId="37B978D0">
      <w:pPr>
        <w:pStyle w:val="4"/>
        <w:spacing w:before="158"/>
        <w:ind w:left="105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7"/>
        </w:rPr>
        <w:t xml:space="preserve"> </w:t>
      </w:r>
      <w:r>
        <w:rPr>
          <w:rFonts w:ascii="Consolas"/>
          <w:color w:val="FBC28B"/>
        </w:rPr>
        <w:t>class</w:t>
      </w:r>
      <w:r>
        <w:rPr>
          <w:rFonts w:ascii="Consolas"/>
          <w:color w:val="FBC28B"/>
          <w:spacing w:val="-6"/>
        </w:rPr>
        <w:t xml:space="preserve"> 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AA"/>
          <w:spacing w:val="-6"/>
        </w:rPr>
        <w:t xml:space="preserve"> </w:t>
      </w:r>
      <w:r>
        <w:rPr>
          <w:rFonts w:ascii="Consolas"/>
          <w:color w:val="FFFFFF"/>
          <w:spacing w:val="-10"/>
        </w:rPr>
        <w:t>{</w:t>
      </w:r>
    </w:p>
    <w:p w14:paraId="32BBC75A">
      <w:pPr>
        <w:pStyle w:val="4"/>
        <w:spacing w:before="7" w:after="1"/>
        <w:rPr>
          <w:rFonts w:ascii="Consolas"/>
          <w:sz w:val="9"/>
        </w:rPr>
      </w:pPr>
    </w:p>
    <w:tbl>
      <w:tblPr>
        <w:tblStyle w:val="3"/>
        <w:tblW w:w="0" w:type="auto"/>
        <w:tblInd w:w="7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9"/>
        <w:gridCol w:w="1231"/>
        <w:gridCol w:w="2073"/>
      </w:tblGrid>
      <w:tr w14:paraId="5ABF9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369" w:type="dxa"/>
          </w:tcPr>
          <w:p w14:paraId="6C450041">
            <w:pPr>
              <w:pStyle w:val="8"/>
              <w:spacing w:line="318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1509A7BE">
            <w:pPr>
              <w:pStyle w:val="8"/>
              <w:spacing w:line="318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14:paraId="0684E041">
            <w:pPr>
              <w:pStyle w:val="8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name;</w:t>
            </w:r>
          </w:p>
        </w:tc>
      </w:tr>
      <w:tr w14:paraId="34C86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69" w:type="dxa"/>
          </w:tcPr>
          <w:p w14:paraId="0529A796">
            <w:pPr>
              <w:pStyle w:val="8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4F56F2B0">
            <w:pPr>
              <w:pStyle w:val="8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double</w:t>
            </w:r>
          </w:p>
        </w:tc>
        <w:tc>
          <w:tcPr>
            <w:tcW w:w="2073" w:type="dxa"/>
          </w:tcPr>
          <w:p w14:paraId="368A547F">
            <w:pPr>
              <w:pStyle w:val="8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salary;</w:t>
            </w:r>
          </w:p>
        </w:tc>
      </w:tr>
      <w:tr w14:paraId="3302A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369" w:type="dxa"/>
          </w:tcPr>
          <w:p w14:paraId="1FA23D19">
            <w:pPr>
              <w:pStyle w:val="8"/>
              <w:spacing w:line="355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64DDE493">
            <w:pPr>
              <w:pStyle w:val="8"/>
              <w:spacing w:line="355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14:paraId="76A269E5">
            <w:pPr>
              <w:pStyle w:val="8"/>
              <w:spacing w:line="355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department;</w:t>
            </w:r>
          </w:p>
        </w:tc>
      </w:tr>
    </w:tbl>
    <w:p w14:paraId="46D54451">
      <w:pPr>
        <w:pStyle w:val="4"/>
        <w:spacing w:before="112"/>
        <w:rPr>
          <w:rFonts w:ascii="Consolas"/>
        </w:rPr>
      </w:pPr>
    </w:p>
    <w:p w14:paraId="39AE5651">
      <w:pPr>
        <w:pStyle w:val="4"/>
        <w:spacing w:line="276" w:lineRule="auto"/>
        <w:ind w:left="105" w:firstLine="703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FF"/>
        </w:rPr>
        <w:t>(String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FFFFF"/>
        </w:rPr>
        <w:t>name,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FF"/>
        </w:rPr>
        <w:t>salary, String department) {</w:t>
      </w:r>
    </w:p>
    <w:p w14:paraId="4A07E348">
      <w:pPr>
        <w:pStyle w:val="4"/>
        <w:spacing w:line="276" w:lineRule="auto"/>
        <w:ind w:left="1512" w:right="2744"/>
        <w:rPr>
          <w:rFonts w:ascii="Consolas"/>
        </w:rPr>
      </w:pP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.name</w:t>
      </w:r>
      <w:r>
        <w:rPr>
          <w:rFonts w:ascii="Consolas"/>
          <w:color w:val="FFFFFF"/>
          <w:spacing w:val="40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40"/>
        </w:rPr>
        <w:t xml:space="preserve"> </w:t>
      </w:r>
      <w:r>
        <w:rPr>
          <w:rFonts w:ascii="Consolas"/>
          <w:color w:val="FFFFFF"/>
        </w:rPr>
        <w:t xml:space="preserve">name; 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 xml:space="preserve">.salary = salary; 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.department</w:t>
      </w:r>
      <w:r>
        <w:rPr>
          <w:rFonts w:ascii="Consolas"/>
          <w:color w:val="FFFFFF"/>
          <w:spacing w:val="-20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-20"/>
        </w:rPr>
        <w:t xml:space="preserve"> </w:t>
      </w:r>
      <w:r>
        <w:rPr>
          <w:rFonts w:ascii="Consolas"/>
          <w:color w:val="FFFFFF"/>
        </w:rPr>
        <w:t>department;</w:t>
      </w:r>
    </w:p>
    <w:p w14:paraId="6A92D267">
      <w:pPr>
        <w:spacing w:before="0"/>
        <w:ind w:left="808" w:right="0" w:firstLine="0"/>
        <w:jc w:val="left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707E75AE">
      <w:pPr>
        <w:pStyle w:val="4"/>
        <w:spacing w:before="112"/>
        <w:rPr>
          <w:rFonts w:ascii="Consolas"/>
        </w:rPr>
      </w:pPr>
    </w:p>
    <w:p w14:paraId="4F732846">
      <w:pPr>
        <w:pStyle w:val="4"/>
        <w:spacing w:line="276" w:lineRule="auto"/>
        <w:ind w:left="1512" w:hanging="704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AA"/>
        </w:rPr>
        <w:t>giveRaise</w:t>
      </w:r>
      <w:r>
        <w:rPr>
          <w:rFonts w:ascii="Consolas"/>
          <w:color w:val="FFFFFF"/>
        </w:rPr>
        <w:t>(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FF"/>
        </w:rPr>
        <w:t>amount)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FFFFF"/>
        </w:rPr>
        <w:t xml:space="preserve">{ 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 += amount;</w:t>
      </w:r>
    </w:p>
    <w:p w14:paraId="7DE4DF8D">
      <w:pPr>
        <w:pStyle w:val="4"/>
        <w:ind w:left="1512"/>
        <w:rPr>
          <w:rFonts w:ascii="Consolas"/>
        </w:rPr>
      </w:pPr>
      <w:r>
        <w:rPr>
          <w:rFonts w:ascii="Consolas"/>
          <w:color w:val="FBC28B"/>
        </w:rPr>
        <w:t>return</w:t>
      </w:r>
      <w:r>
        <w:rPr>
          <w:rFonts w:ascii="Consolas"/>
          <w:color w:val="FBC28B"/>
          <w:spacing w:val="-6"/>
        </w:rPr>
        <w:t xml:space="preserve"> </w:t>
      </w:r>
      <w:r>
        <w:rPr>
          <w:rFonts w:ascii="Consolas"/>
          <w:color w:val="FBC28B"/>
          <w:spacing w:val="-2"/>
        </w:rPr>
        <w:t>this</w:t>
      </w:r>
      <w:r>
        <w:rPr>
          <w:rFonts w:ascii="Consolas"/>
          <w:color w:val="FFFFFF"/>
          <w:spacing w:val="-2"/>
        </w:rPr>
        <w:t>.salary;</w:t>
      </w:r>
    </w:p>
    <w:p w14:paraId="60FADEA5">
      <w:pPr>
        <w:spacing w:before="56"/>
        <w:ind w:left="808" w:right="0" w:firstLine="0"/>
        <w:jc w:val="left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6DF233E5">
      <w:pPr>
        <w:pStyle w:val="4"/>
        <w:spacing w:before="113"/>
        <w:rPr>
          <w:rFonts w:ascii="Consolas"/>
        </w:rPr>
      </w:pPr>
    </w:p>
    <w:p w14:paraId="429AFD20">
      <w:pPr>
        <w:pStyle w:val="4"/>
        <w:ind w:left="808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9"/>
        </w:rPr>
        <w:t xml:space="preserve"> </w:t>
      </w:r>
      <w:r>
        <w:rPr>
          <w:rFonts w:ascii="Consolas"/>
          <w:color w:val="FFFFFF"/>
        </w:rPr>
        <w:t>String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AA"/>
        </w:rPr>
        <w:t>displayInfo</w:t>
      </w:r>
      <w:r>
        <w:rPr>
          <w:rFonts w:ascii="Consolas"/>
          <w:color w:val="FFFFFF"/>
        </w:rPr>
        <w:t>()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  <w:spacing w:val="-10"/>
        </w:rPr>
        <w:t>{</w:t>
      </w:r>
    </w:p>
    <w:p w14:paraId="74E32A60">
      <w:pPr>
        <w:pStyle w:val="4"/>
        <w:spacing w:before="56" w:line="276" w:lineRule="auto"/>
        <w:ind w:left="105" w:firstLine="1407"/>
        <w:rPr>
          <w:rFonts w:ascii="Consolas"/>
        </w:rPr>
      </w:pPr>
      <w:r>
        <w:rPr>
          <w:rFonts w:ascii="Consolas"/>
          <w:color w:val="FBC28B"/>
        </w:rPr>
        <w:t>return</w:t>
      </w:r>
      <w:r>
        <w:rPr>
          <w:rFonts w:ascii="Consolas"/>
          <w:color w:val="FBC28B"/>
          <w:spacing w:val="-5"/>
        </w:rPr>
        <w:t xml:space="preserve"> </w:t>
      </w:r>
      <w:r>
        <w:rPr>
          <w:rFonts w:ascii="Consolas"/>
          <w:color w:val="A2FBA2"/>
        </w:rPr>
        <w:t>"Employee: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"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FFFFFF"/>
        </w:rPr>
        <w:t>+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FFFFFF"/>
        </w:rPr>
        <w:t>name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FFFFFF"/>
        </w:rPr>
        <w:t>+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A2FBA2"/>
        </w:rPr>
        <w:t>",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Salary: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"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FFFFFF"/>
        </w:rPr>
        <w:t xml:space="preserve">+ salary + </w:t>
      </w:r>
      <w:r>
        <w:rPr>
          <w:rFonts w:ascii="Consolas"/>
          <w:color w:val="A2FBA2"/>
        </w:rPr>
        <w:t xml:space="preserve">", Department: " </w:t>
      </w:r>
      <w:r>
        <w:rPr>
          <w:rFonts w:ascii="Consolas"/>
          <w:color w:val="FFFFFF"/>
        </w:rPr>
        <w:t>+ department;</w:t>
      </w:r>
    </w:p>
    <w:p w14:paraId="7061A7BE">
      <w:pPr>
        <w:spacing w:before="0"/>
        <w:ind w:left="808" w:right="0" w:firstLine="0"/>
        <w:jc w:val="left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6B71B4EE">
      <w:pPr>
        <w:pStyle w:val="4"/>
        <w:spacing w:before="112"/>
        <w:rPr>
          <w:rFonts w:ascii="Consolas"/>
        </w:rPr>
      </w:pPr>
    </w:p>
    <w:p w14:paraId="2F547866">
      <w:pPr>
        <w:pStyle w:val="4"/>
        <w:spacing w:line="276" w:lineRule="auto"/>
        <w:ind w:left="1512" w:right="127" w:hanging="704"/>
        <w:rPr>
          <w:rFonts w:ascii="Consolas"/>
        </w:rPr>
      </w:pPr>
      <w:r>
        <w:rPr>
          <w:rFonts w:ascii="Consolas"/>
          <w:color w:val="FBC28B"/>
        </w:rPr>
        <w:t xml:space="preserve">public static void </w:t>
      </w:r>
      <w:r>
        <w:rPr>
          <w:rFonts w:ascii="Consolas"/>
          <w:color w:val="FFFFAA"/>
        </w:rPr>
        <w:t>main</w:t>
      </w:r>
      <w:r>
        <w:rPr>
          <w:rFonts w:ascii="Consolas"/>
          <w:color w:val="FFFFFF"/>
        </w:rPr>
        <w:t>(String[] args) { Employee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</w:rPr>
        <w:t>emp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BC28B"/>
        </w:rPr>
        <w:t>new</w:t>
      </w:r>
      <w:r>
        <w:rPr>
          <w:rFonts w:ascii="Consolas"/>
          <w:color w:val="FBC28B"/>
          <w:spacing w:val="-8"/>
        </w:rPr>
        <w:t xml:space="preserve"> </w:t>
      </w:r>
      <w:r>
        <w:rPr>
          <w:rFonts w:ascii="Consolas"/>
          <w:color w:val="FFFFFF"/>
        </w:rPr>
        <w:t>Employee(</w:t>
      </w:r>
      <w:r>
        <w:rPr>
          <w:rFonts w:ascii="Consolas"/>
          <w:color w:val="A2FBA2"/>
        </w:rPr>
        <w:t>"Rohit"</w:t>
      </w:r>
      <w:r>
        <w:rPr>
          <w:rFonts w:ascii="Consolas"/>
          <w:color w:val="FFFFFF"/>
        </w:rPr>
        <w:t>,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D36262"/>
        </w:rPr>
        <w:t>50000</w:t>
      </w:r>
      <w:r>
        <w:rPr>
          <w:rFonts w:ascii="Consolas"/>
          <w:color w:val="FFFFFF"/>
        </w:rPr>
        <w:t>,</w:t>
      </w:r>
    </w:p>
    <w:p w14:paraId="274168E6">
      <w:pPr>
        <w:pStyle w:val="4"/>
        <w:ind w:left="105"/>
        <w:rPr>
          <w:rFonts w:ascii="Consolas"/>
        </w:rPr>
      </w:pPr>
      <w:r>
        <w:rPr>
          <w:rFonts w:ascii="Consolas"/>
          <w:color w:val="A2FBA2"/>
          <w:spacing w:val="-2"/>
        </w:rPr>
        <w:t>"Engineering"</w:t>
      </w:r>
      <w:r>
        <w:rPr>
          <w:rFonts w:ascii="Consolas"/>
          <w:color w:val="FFFFFF"/>
          <w:spacing w:val="-2"/>
        </w:rPr>
        <w:t>);</w:t>
      </w:r>
    </w:p>
    <w:p w14:paraId="7E901F48">
      <w:pPr>
        <w:pStyle w:val="4"/>
        <w:spacing w:before="57" w:line="276" w:lineRule="auto"/>
        <w:ind w:left="1512"/>
        <w:rPr>
          <w:rFonts w:ascii="Consolas"/>
        </w:rPr>
      </w:pPr>
      <w:r>
        <w:rPr>
          <w:rFonts w:ascii="Consolas"/>
          <w:color w:val="FFFFFF"/>
          <w:spacing w:val="-2"/>
        </w:rPr>
        <w:t>System.out.println(emp.displayInfo()); emp.giveRaise(</w:t>
      </w:r>
      <w:r>
        <w:rPr>
          <w:rFonts w:ascii="Consolas"/>
          <w:color w:val="D36262"/>
          <w:spacing w:val="-2"/>
        </w:rPr>
        <w:t>5000</w:t>
      </w:r>
      <w:r>
        <w:rPr>
          <w:rFonts w:ascii="Consolas"/>
          <w:color w:val="FFFFFF"/>
          <w:spacing w:val="-2"/>
        </w:rPr>
        <w:t>);</w:t>
      </w:r>
    </w:p>
    <w:p w14:paraId="6D95EDAC">
      <w:pPr>
        <w:pStyle w:val="4"/>
        <w:spacing w:after="0" w:line="276" w:lineRule="auto"/>
        <w:rPr>
          <w:rFonts w:ascii="Consolas"/>
        </w:rPr>
        <w:sectPr>
          <w:pgSz w:w="12240" w:h="15840"/>
          <w:pgMar w:top="1800" w:right="1440" w:bottom="280" w:left="1440" w:header="720" w:footer="720" w:gutter="0"/>
          <w:cols w:space="720" w:num="1"/>
        </w:sectPr>
      </w:pPr>
    </w:p>
    <w:p w14:paraId="127A0C8C">
      <w:pPr>
        <w:spacing w:line="240" w:lineRule="auto"/>
        <w:ind w:left="0" w:right="-58" w:firstLine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943600" cy="952500"/>
                <wp:effectExtent l="0" t="0" r="0" b="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35F5833">
                            <w:pPr>
                              <w:pStyle w:val="4"/>
                              <w:spacing w:before="103"/>
                              <w:ind w:left="151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System.out.println(emp.displayInfo());</w:t>
                            </w:r>
                          </w:p>
                          <w:p w14:paraId="2DCE7F20">
                            <w:pPr>
                              <w:spacing w:before="56"/>
                              <w:ind w:left="80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14:paraId="635B25BC">
                            <w:pPr>
                              <w:spacing w:before="56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75pt;width:468pt;" fillcolor="#333333" filled="t" stroked="f" coordsize="21600,21600" o:gfxdata="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tA38TUAAAABQEAAA8AAAAAAAAAAQAgAAAAIgAAAGRycy9kb3du&#10;cmV2LnhtbFBLAQIUABQAAAAIAIdO4kDzos2mygEAAKgDAAAOAAAAAAAAAAEAIAAAACMBAABkcnMv&#10;ZTJvRG9jLnhtbFBLBQYAAAAABgAGAFkBAABf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35F5833">
                      <w:pPr>
                        <w:pStyle w:val="4"/>
                        <w:spacing w:before="103"/>
                        <w:ind w:left="151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System.out.println(emp.displayInfo());</w:t>
                      </w:r>
                    </w:p>
                    <w:p w14:paraId="2DCE7F20">
                      <w:pPr>
                        <w:spacing w:before="56"/>
                        <w:ind w:left="808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14:paraId="635B25BC">
                      <w:pPr>
                        <w:spacing w:before="56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87A8113">
      <w:pPr>
        <w:pStyle w:val="4"/>
        <w:spacing w:before="36"/>
        <w:rPr>
          <w:rFonts w:ascii="Consolas"/>
        </w:rPr>
      </w:pPr>
    </w:p>
    <w:p w14:paraId="07E821C9">
      <w:pPr>
        <w:pStyle w:val="4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122872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1A61C56">
                            <w:pPr>
                              <w:pStyle w:val="4"/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50000.0,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  <w:p w14:paraId="729DD5EA">
                            <w:pPr>
                              <w:pStyle w:val="4"/>
                              <w:spacing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55000.0,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2pt;margin-top:21.15pt;height:96.75pt;width:468pt;mso-position-horizontal-relative:page;mso-wrap-distance-bottom:0pt;mso-wrap-distance-top:0pt;z-index:-251650048;mso-width-relative:page;mso-height-relative:page;" fillcolor="#333333" filled="t" stroked="f" coordsize="21600,21600" o:gfxdata="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kw0iLYAAAACwEAAA8AAAAAAAAAAQAgAAAAIgAAAGRy&#10;cy9kb3ducmV2LnhtbFBLAQIUABQAAAAIAIdO4kAlGhVCzAEAAKk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1A61C56">
                      <w:pPr>
                        <w:pStyle w:val="4"/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50000.0,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  <w:p w14:paraId="729DD5EA">
                      <w:pPr>
                        <w:pStyle w:val="4"/>
                        <w:spacing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55000.0,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Output:</w:t>
      </w:r>
    </w:p>
    <w:p w14:paraId="29D0D26C">
      <w:pPr>
        <w:pStyle w:val="4"/>
        <w:rPr>
          <w:sz w:val="20"/>
        </w:rPr>
      </w:pPr>
    </w:p>
    <w:p w14:paraId="51CB0802">
      <w:pPr>
        <w:pStyle w:val="4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289560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5pt;margin-top:22.8pt;height:0.1pt;width:462pt;mso-position-horizontal-relative:page;mso-wrap-distance-bottom:0pt;mso-wrap-distance-top:0pt;z-index:-251649024;mso-width-relative:page;mso-height-relative:page;" filled="f" stroked="t" coordsize="5867400,1" o:gfxdata="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xd7X21AAAAAoBAAAPAAAAAAAAAAEAIAAA&#10;ACIAAABkcnMvZG93bnJldi54bWxQSwECFAAUAAAACACHTuJASjDTvxACAAB7BAAADgAAAAAAAAAB&#10;ACAAAAAjAQAAZHJzL2Uyb0RvYy54bWxQSwUGAAAAAAYABgBZAQAApQ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E27541">
      <w:pPr>
        <w:pStyle w:val="4"/>
        <w:spacing w:before="149" w:line="276" w:lineRule="auto"/>
        <w:ind w:right="2744"/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C++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03DB8DE5">
      <w:pPr>
        <w:pStyle w:val="4"/>
        <w:spacing w:line="276" w:lineRule="auto"/>
      </w:pPr>
      <w:r>
        <w:t>Convert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17DED880">
      <w:pPr>
        <w:pStyle w:val="7"/>
        <w:numPr>
          <w:ilvl w:val="0"/>
          <w:numId w:val="1"/>
        </w:numPr>
        <w:tabs>
          <w:tab w:val="left" w:pos="199"/>
        </w:tabs>
        <w:spacing w:before="0" w:after="0" w:line="276" w:lineRule="auto"/>
        <w:ind w:left="0" w:right="1190" w:firstLine="0"/>
        <w:jc w:val="left"/>
        <w:rPr>
          <w:sz w:val="32"/>
        </w:rPr>
      </w:pPr>
      <w:r>
        <w:rPr>
          <w:sz w:val="32"/>
        </w:rPr>
        <w:t>Ask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recursive</w:t>
      </w:r>
      <w:r>
        <w:rPr>
          <w:spacing w:val="-5"/>
          <w:sz w:val="32"/>
        </w:rPr>
        <w:t xml:space="preserve"> </w:t>
      </w:r>
      <w:r>
        <w:rPr>
          <w:sz w:val="32"/>
        </w:rPr>
        <w:t>C++</w:t>
      </w:r>
      <w:r>
        <w:rPr>
          <w:spacing w:val="-5"/>
          <w:sz w:val="32"/>
        </w:rPr>
        <w:t xml:space="preserve"> </w:t>
      </w:r>
      <w:r>
        <w:rPr>
          <w:sz w:val="32"/>
        </w:rPr>
        <w:t>factorial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into </w:t>
      </w:r>
      <w:r>
        <w:rPr>
          <w:spacing w:val="-2"/>
          <w:sz w:val="32"/>
        </w:rPr>
        <w:t>Python.</w:t>
      </w:r>
    </w:p>
    <w:p w14:paraId="4C397DBB">
      <w:pPr>
        <w:pStyle w:val="7"/>
        <w:numPr>
          <w:ilvl w:val="0"/>
          <w:numId w:val="1"/>
        </w:numPr>
        <w:tabs>
          <w:tab w:val="left" w:pos="199"/>
        </w:tabs>
        <w:spacing w:before="0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Validate</w:t>
      </w:r>
      <w:r>
        <w:rPr>
          <w:spacing w:val="-13"/>
          <w:sz w:val="32"/>
        </w:rPr>
        <w:t xml:space="preserve"> </w:t>
      </w:r>
      <w:r>
        <w:rPr>
          <w:sz w:val="32"/>
        </w:rPr>
        <w:t>correctness</w:t>
      </w:r>
      <w:r>
        <w:rPr>
          <w:spacing w:val="-10"/>
          <w:sz w:val="32"/>
        </w:rPr>
        <w:t xml:space="preserve"> </w:t>
      </w:r>
      <w:r>
        <w:rPr>
          <w:sz w:val="32"/>
        </w:rPr>
        <w:t>by</w:t>
      </w:r>
      <w:r>
        <w:rPr>
          <w:spacing w:val="-10"/>
          <w:sz w:val="32"/>
        </w:rPr>
        <w:t xml:space="preserve"> </w:t>
      </w:r>
      <w:r>
        <w:rPr>
          <w:sz w:val="32"/>
        </w:rPr>
        <w:t>testing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sample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inputs.</w:t>
      </w:r>
    </w:p>
    <w:p w14:paraId="1522C18D">
      <w:pPr>
        <w:pStyle w:val="7"/>
        <w:numPr>
          <w:ilvl w:val="0"/>
          <w:numId w:val="1"/>
        </w:numPr>
        <w:tabs>
          <w:tab w:val="left" w:pos="199"/>
        </w:tabs>
        <w:spacing w:before="55" w:after="0" w:line="276" w:lineRule="auto"/>
        <w:ind w:left="0" w:right="1670" w:firstLine="0"/>
        <w:jc w:val="left"/>
        <w:rPr>
          <w:sz w:val="32"/>
        </w:rPr>
      </w:pPr>
      <w:r>
        <w:rPr>
          <w:sz w:val="32"/>
        </w:rPr>
        <w:t>Ensure</w:t>
      </w:r>
      <w:r>
        <w:rPr>
          <w:spacing w:val="-8"/>
          <w:sz w:val="32"/>
        </w:rPr>
        <w:t xml:space="preserve"> </w:t>
      </w:r>
      <w:r>
        <w:rPr>
          <w:sz w:val="32"/>
        </w:rPr>
        <w:t>Python</w:t>
      </w:r>
      <w:r>
        <w:rPr>
          <w:spacing w:val="-8"/>
          <w:sz w:val="32"/>
        </w:rPr>
        <w:t xml:space="preserve"> </w:t>
      </w:r>
      <w:r>
        <w:rPr>
          <w:sz w:val="32"/>
        </w:rPr>
        <w:t>version</w:t>
      </w:r>
      <w:r>
        <w:rPr>
          <w:spacing w:val="-8"/>
          <w:sz w:val="32"/>
        </w:rPr>
        <w:t xml:space="preserve"> </w:t>
      </w: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r>
        <w:rPr>
          <w:sz w:val="32"/>
        </w:rPr>
        <w:t>Pythonic</w:t>
      </w:r>
      <w:r>
        <w:rPr>
          <w:spacing w:val="-8"/>
          <w:sz w:val="32"/>
        </w:rPr>
        <w:t xml:space="preserve"> </w:t>
      </w:r>
      <w:r>
        <w:rPr>
          <w:sz w:val="32"/>
        </w:rPr>
        <w:t>conventions. Expected Output:</w:t>
      </w:r>
    </w:p>
    <w:p w14:paraId="5464178E">
      <w:pPr>
        <w:pStyle w:val="7"/>
        <w:numPr>
          <w:ilvl w:val="0"/>
          <w:numId w:val="1"/>
        </w:numPr>
        <w:tabs>
          <w:tab w:val="left" w:pos="199"/>
        </w:tabs>
        <w:spacing w:before="0" w:after="0" w:line="276" w:lineRule="auto"/>
        <w:ind w:left="0" w:right="976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6"/>
          <w:sz w:val="32"/>
        </w:rPr>
        <w:t xml:space="preserve"> </w:t>
      </w:r>
      <w:r>
        <w:rPr>
          <w:sz w:val="32"/>
        </w:rPr>
        <w:t>equivalent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original C++ factorial function.</w:t>
      </w:r>
    </w:p>
    <w:p w14:paraId="0B2A1E3D">
      <w:pPr>
        <w:pStyle w:val="4"/>
        <w:spacing w:before="55"/>
      </w:pPr>
    </w:p>
    <w:p w14:paraId="68833AB2">
      <w:pPr>
        <w:pStyle w:val="4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259080</wp:posOffset>
                </wp:positionV>
                <wp:extent cx="5943600" cy="122872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6E30596">
                            <w:pPr>
                              <w:pStyle w:val="4"/>
                              <w:spacing w:before="103"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9A9A"/>
                              </w:rPr>
                              <w:t xml:space="preserve">#include &lt;iostream&gt;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;</w:t>
                            </w:r>
                          </w:p>
                          <w:p w14:paraId="00FA1922">
                            <w:pPr>
                              <w:pStyle w:val="4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2BF14DB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2pt;margin-top:20.4pt;height:96.75pt;width:468pt;mso-position-horizontal-relative:page;mso-wrap-distance-bottom:0pt;mso-wrap-distance-top:0pt;z-index:-251649024;mso-width-relative:page;mso-height-relative:page;" fillcolor="#333333" filled="t" stroked="f" coordsize="21600,21600" o:gfxdata="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B92YrYAAAACwEAAA8AAAAAAAAAAQAgAAAAIgAAAGRy&#10;cy9kb3ducmV2LnhtbFBLAQIUABQAAAAIAIdO4kCi6IXxzAEAAKk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6E30596">
                      <w:pPr>
                        <w:pStyle w:val="4"/>
                        <w:spacing w:before="103"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9A9A"/>
                        </w:rPr>
                        <w:t xml:space="preserve">#include &lt;iostream&gt; </w:t>
                      </w:r>
                      <w:r>
                        <w:rPr>
                          <w:rFonts w:ascii="Consolas"/>
                          <w:color w:val="FBC28B"/>
                        </w:rPr>
                        <w:t>using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namespace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std</w:t>
                      </w:r>
                      <w:r>
                        <w:rPr>
                          <w:rFonts w:ascii="Consolas"/>
                          <w:color w:val="FFFFFF"/>
                        </w:rPr>
                        <w:t>;</w:t>
                      </w:r>
                    </w:p>
                    <w:p w14:paraId="00FA1922">
                      <w:pPr>
                        <w:pStyle w:val="4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14:paraId="42BF14DB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factorial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C++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57BBD500">
      <w:pPr>
        <w:pStyle w:val="4"/>
        <w:spacing w:after="0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03D312EC">
      <w:pPr>
        <w:spacing w:line="240" w:lineRule="auto"/>
        <w:ind w:left="0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238625"/>
                <wp:effectExtent l="0" t="0" r="0" b="0"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2386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7EADB80">
                            <w:pPr>
                              <w:pStyle w:val="4"/>
                              <w:spacing w:before="103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</w:t>
                            </w:r>
                          </w:p>
                          <w:p w14:paraId="215932E1">
                            <w:pPr>
                              <w:pStyle w:val="4"/>
                              <w:spacing w:before="56" w:line="276" w:lineRule="auto"/>
                              <w:ind w:left="808" w:right="5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>else</w:t>
                            </w:r>
                          </w:p>
                          <w:p w14:paraId="49480119">
                            <w:pPr>
                              <w:pStyle w:val="4"/>
                              <w:ind w:left="151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);</w:t>
                            </w:r>
                          </w:p>
                          <w:p w14:paraId="45321E77">
                            <w:pPr>
                              <w:spacing w:before="56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14:paraId="42876F7C">
                            <w:pPr>
                              <w:pStyle w:val="4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550F06DD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48074122">
                            <w:pPr>
                              <w:pStyle w:val="4"/>
                              <w:spacing w:before="57"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"factorial(3)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4FC98700">
                            <w:pPr>
                              <w:pStyle w:val="4"/>
                              <w:spacing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"factorial(5)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20717B89">
                            <w:pPr>
                              <w:pStyle w:val="4"/>
                              <w:spacing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"factorial(7)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7AAE0573">
                            <w:pPr>
                              <w:pStyle w:val="4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14:paraId="0B708763">
                            <w:pPr>
                              <w:spacing w:before="56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6" o:spt="202" type="#_x0000_t202" style="height:333.75pt;width:468pt;" fillcolor="#333333" filled="t" stroked="f" coordsize="21600,21600" o:gfxdata="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odfWBdQAAAAFAQAADwAAAAAAAAABACAAAAAiAAAAZHJzL2Rv&#10;d25yZXYueG1sUEsBAhQAFAAAAAgAh07iQGzHdlDMAQAAqQMAAA4AAAAAAAAAAQAgAAAAIw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7EADB80">
                      <w:pPr>
                        <w:pStyle w:val="4"/>
                        <w:spacing w:before="103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if</w:t>
                      </w:r>
                      <w:r>
                        <w:rPr>
                          <w:rFonts w:ascii="Consolas"/>
                          <w:color w:val="FFFFFF"/>
                        </w:rPr>
                        <w:t>(n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&lt;=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</w:t>
                      </w:r>
                    </w:p>
                    <w:p w14:paraId="215932E1">
                      <w:pPr>
                        <w:pStyle w:val="4"/>
                        <w:spacing w:before="56" w:line="276" w:lineRule="auto"/>
                        <w:ind w:left="808" w:right="5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>else</w:t>
                      </w:r>
                    </w:p>
                    <w:p w14:paraId="49480119">
                      <w:pPr>
                        <w:pStyle w:val="4"/>
                        <w:ind w:left="151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*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factorial(n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-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);</w:t>
                      </w:r>
                    </w:p>
                    <w:p w14:paraId="45321E77">
                      <w:pPr>
                        <w:spacing w:before="56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14:paraId="42876F7C">
                      <w:pPr>
                        <w:pStyle w:val="4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550F06DD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r>
                        <w:rPr>
                          <w:rFonts w:ascii="Consolas"/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main</w:t>
                      </w:r>
                      <w:r>
                        <w:rPr>
                          <w:rFonts w:ascii="Consolas"/>
                          <w:color w:val="FFFFFF"/>
                        </w:rPr>
                        <w:t>()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  <w:p w14:paraId="48074122">
                      <w:pPr>
                        <w:pStyle w:val="4"/>
                        <w:spacing w:before="57"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"factorial(3)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r>
                        <w:rPr>
                          <w:rFonts w:ascii="Consolas"/>
                          <w:color w:val="D36262"/>
                        </w:rPr>
                        <w:t>3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4FC98700">
                      <w:pPr>
                        <w:pStyle w:val="4"/>
                        <w:spacing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"factorial(5)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r>
                        <w:rPr>
                          <w:rFonts w:ascii="Consolas"/>
                          <w:color w:val="D36262"/>
                        </w:rPr>
                        <w:t>5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20717B89">
                      <w:pPr>
                        <w:pStyle w:val="4"/>
                        <w:spacing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"factorial(7)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r>
                        <w:rPr>
                          <w:rFonts w:ascii="Consolas"/>
                          <w:color w:val="D36262"/>
                        </w:rPr>
                        <w:t>7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7AAE0573">
                      <w:pPr>
                        <w:pStyle w:val="4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;</w:t>
                      </w:r>
                    </w:p>
                    <w:p w14:paraId="0B708763">
                      <w:pPr>
                        <w:spacing w:before="56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F5DD4A">
      <w:pPr>
        <w:pStyle w:val="4"/>
        <w:spacing w:before="38"/>
      </w:pPr>
    </w:p>
    <w:p w14:paraId="7935AF64">
      <w:pPr>
        <w:pStyle w:val="4"/>
        <w:spacing w:after="56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95250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5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00">
                              <a:moveTo>
                                <a:pt x="5943600" y="952500"/>
                              </a:moveTo>
                              <a:lnTo>
                                <a:pt x="0" y="9525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52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2pt;margin-top:21.15pt;height:75pt;width:468pt;mso-position-horizontal-relative:page;z-index:-251654144;mso-width-relative:page;mso-height-relative:page;" fillcolor="#333333" filled="t" stroked="f" coordsize="5943600,952500" o:gfxdata="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7VT8dQAAAALAQAADwAA&#10;AAAAAAABACAAAAAiAAAAZHJzL2Rvd25yZXYueG1sUEsBAhQAFAAAAAgAh07iQLpFzzEaAgAA6wQA&#10;AA4AAAAAAAAAAQAgAAAAIwEAAGRycy9lMm9Eb2MueG1sUEsFBgAAAAAGAAYAWQEAAK8FAAAAAA==&#10;" path="m5943600,952500l0,952500,0,0,5943600,0,5943600,9525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(C++):</w:t>
      </w:r>
    </w:p>
    <w:tbl>
      <w:tblPr>
        <w:tblStyle w:val="3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52"/>
        <w:gridCol w:w="842"/>
      </w:tblGrid>
      <w:tr w14:paraId="6A5AD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304" w:type="dxa"/>
            <w:shd w:val="clear" w:color="auto" w:fill="333333"/>
          </w:tcPr>
          <w:p w14:paraId="05475CFE">
            <w:pPr>
              <w:pStyle w:val="8"/>
              <w:spacing w:before="103" w:line="240" w:lineRule="auto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352" w:type="dxa"/>
            <w:shd w:val="clear" w:color="auto" w:fill="333333"/>
          </w:tcPr>
          <w:p w14:paraId="0F7F0F64">
            <w:pPr>
              <w:pStyle w:val="8"/>
              <w:spacing w:before="103" w:line="240" w:lineRule="auto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2" w:type="dxa"/>
            <w:shd w:val="clear" w:color="auto" w:fill="333333"/>
          </w:tcPr>
          <w:p w14:paraId="0CE9061C">
            <w:pPr>
              <w:pStyle w:val="8"/>
              <w:spacing w:before="103" w:line="240" w:lineRule="auto"/>
              <w:ind w:left="87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14:paraId="7B9AD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304" w:type="dxa"/>
            <w:shd w:val="clear" w:color="auto" w:fill="333333"/>
          </w:tcPr>
          <w:p w14:paraId="2326B254">
            <w:pPr>
              <w:pStyle w:val="8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352" w:type="dxa"/>
            <w:shd w:val="clear" w:color="auto" w:fill="333333"/>
          </w:tcPr>
          <w:p w14:paraId="23C25D60">
            <w:pPr>
              <w:pStyle w:val="8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2" w:type="dxa"/>
            <w:shd w:val="clear" w:color="auto" w:fill="333333"/>
          </w:tcPr>
          <w:p w14:paraId="3DEBEC61">
            <w:pPr>
              <w:pStyle w:val="8"/>
              <w:ind w:left="87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14:paraId="6721B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304" w:type="dxa"/>
            <w:shd w:val="clear" w:color="auto" w:fill="333333"/>
          </w:tcPr>
          <w:p w14:paraId="6E927AE4">
            <w:pPr>
              <w:pStyle w:val="8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352" w:type="dxa"/>
            <w:shd w:val="clear" w:color="auto" w:fill="333333"/>
          </w:tcPr>
          <w:p w14:paraId="606591B8">
            <w:pPr>
              <w:pStyle w:val="8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2" w:type="dxa"/>
            <w:shd w:val="clear" w:color="auto" w:fill="333333"/>
          </w:tcPr>
          <w:p w14:paraId="70EBD8B4">
            <w:pPr>
              <w:pStyle w:val="8"/>
              <w:ind w:left="87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14:paraId="1047CA1E">
      <w:pPr>
        <w:pStyle w:val="4"/>
        <w:spacing w:before="59"/>
      </w:pPr>
    </w:p>
    <w:p w14:paraId="755F0F11">
      <w:pPr>
        <w:pStyle w:val="4"/>
        <w:spacing w:before="1"/>
      </w:pPr>
      <w:r>
        <w:rPr>
          <w:spacing w:val="-2"/>
        </w:rPr>
        <w:t>Prompt:</w:t>
      </w:r>
    </w:p>
    <w:p w14:paraId="1524AB6B">
      <w:pPr>
        <w:pStyle w:val="4"/>
        <w:spacing w:before="55" w:line="276" w:lineRule="auto"/>
        <w:ind w:right="634"/>
      </w:pPr>
      <w:r>
        <w:t>Translate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recursive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factorial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14:paraId="07A713E0">
      <w:pPr>
        <w:pStyle w:val="4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version:</w:t>
      </w:r>
    </w:p>
    <w:p w14:paraId="56C185F9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Uses</w:t>
      </w:r>
      <w:r>
        <w:rPr>
          <w:spacing w:val="-5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z w:val="32"/>
        </w:rPr>
        <w:t>like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original</w:t>
      </w:r>
    </w:p>
    <w:p w14:paraId="050D7F68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r>
        <w:rPr>
          <w:sz w:val="32"/>
        </w:rPr>
        <w:t>Pythonic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style</w:t>
      </w:r>
    </w:p>
    <w:p w14:paraId="1B825DC3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Produces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3A60F929">
      <w:pPr>
        <w:pStyle w:val="4"/>
        <w:spacing w:before="56"/>
      </w:pPr>
      <w:r>
        <w:t>Also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7.</w:t>
      </w:r>
    </w:p>
    <w:p w14:paraId="6B305870">
      <w:pPr>
        <w:pStyle w:val="4"/>
        <w:spacing w:after="0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4AA77FC2">
      <w:pPr>
        <w:pStyle w:val="4"/>
        <w:spacing w:before="63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943600" cy="259080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90800"/>
                          <a:chOff x="0" y="0"/>
                          <a:chExt cx="5943600" cy="2590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90800">
                                <a:moveTo>
                                  <a:pt x="5943600" y="2590800"/>
                                </a:moveTo>
                                <a:lnTo>
                                  <a:pt x="0" y="25908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59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7D5F8">
                              <w:pPr>
                                <w:spacing w:before="103" w:line="276" w:lineRule="auto"/>
                                <w:ind w:left="808" w:right="5971" w:hanging="704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pacing w:val="-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AA"/>
                                  <w:sz w:val="32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 xml:space="preserve">(n): 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 xml:space="preserve">n &lt;=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:</w:t>
                              </w:r>
                            </w:p>
                            <w:p w14:paraId="2C342904">
                              <w:pPr>
                                <w:spacing w:before="0"/>
                                <w:ind w:left="1512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 w14:paraId="38CEB47A">
                              <w:pPr>
                                <w:spacing w:before="56"/>
                                <w:ind w:left="808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factorial(n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pacing w:val="-5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3pt;height:204pt;width:468pt;mso-position-horizontal-relative:page;z-index:-251653120;mso-width-relative:page;mso-height-relative:page;" coordsize="5943600,2590800" o:gfxdata="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NazfwdkAAAALAQAADwAAAAAAAAABACAAAAAiAAAA&#10;ZHJzL2Rvd25yZXYueG1sUEsBAhQAFAAAAAgAh07iQAux5xqxAgAAuwcAAA4AAAAAAAAAAQAgAAAA&#10;KAEAAGRycy9lMm9Eb2MueG1sUEsFBgAAAAAGAAYAWQEAAEsGAAAAAA==&#10;">
                <o:lock v:ext="edit" aspectratio="f"/>
                <v:shape id="Graphic 12" o:spid="_x0000_s1026" o:spt="100" style="position:absolute;left:0;top:0;height:2590800;width:5943600;" fillcolor="#333333" filled="t" stroked="f" coordsize="5943600,2590800" o:gfxdata="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sFkkLUAAADbAAAADwAA&#10;AAAAAAABACAAAAAiAAAAZHJzL2Rvd25yZXYueG1sUEsBAhQAFAAAAAgAh07iQDMvBZ47AAAAOQAA&#10;ABAAAAAAAAAAAQAgAAAABAEAAGRycy9zaGFwZXhtbC54bWxQSwUGAAAAAAYABgBbAQAArgMAAAAA&#10;" path="m5943600,2590800l0,2590800,0,0,5943600,0,5943600,2590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0;top:0;height:2590800;width:594360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47D5F8">
                        <w:pPr>
                          <w:spacing w:before="103" w:line="276" w:lineRule="auto"/>
                          <w:ind w:left="808" w:right="5971" w:hanging="704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def</w:t>
                        </w:r>
                        <w:r>
                          <w:rPr>
                            <w:rFonts w:ascii="Consolas"/>
                            <w:color w:val="FBC28B"/>
                            <w:spacing w:val="-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AA"/>
                            <w:sz w:val="32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 xml:space="preserve">(n): </w:t>
                        </w: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 xml:space="preserve">if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 xml:space="preserve">n &lt;= </w:t>
                        </w:r>
                        <w:r>
                          <w:rPr>
                            <w:rFonts w:ascii="Consolas"/>
                            <w:color w:val="D36262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:</w:t>
                        </w:r>
                      </w:p>
                      <w:p w14:paraId="2C342904">
                        <w:pPr>
                          <w:spacing w:before="0"/>
                          <w:ind w:left="1512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FBC28B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6262"/>
                            <w:spacing w:val="-10"/>
                            <w:sz w:val="32"/>
                          </w:rPr>
                          <w:t>1</w:t>
                        </w:r>
                      </w:p>
                      <w:p w14:paraId="38CEB47A">
                        <w:pPr>
                          <w:spacing w:before="56"/>
                          <w:ind w:left="808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FBC28B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n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*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factorial(n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6262"/>
                            <w:spacing w:val="-5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2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64504B8D">
      <w:pPr>
        <w:pStyle w:val="4"/>
        <w:rPr>
          <w:sz w:val="20"/>
        </w:rPr>
      </w:pPr>
    </w:p>
    <w:p w14:paraId="00F6FD50">
      <w:pPr>
        <w:pStyle w:val="4"/>
        <w:rPr>
          <w:sz w:val="20"/>
        </w:rPr>
      </w:pPr>
    </w:p>
    <w:p w14:paraId="1D6703F8">
      <w:pPr>
        <w:pStyle w:val="4"/>
        <w:rPr>
          <w:sz w:val="20"/>
        </w:rPr>
      </w:pPr>
    </w:p>
    <w:p w14:paraId="4E6F4F29">
      <w:pPr>
        <w:pStyle w:val="4"/>
        <w:rPr>
          <w:sz w:val="20"/>
        </w:rPr>
      </w:pPr>
    </w:p>
    <w:p w14:paraId="1AB9F0D6">
      <w:pPr>
        <w:pStyle w:val="4"/>
        <w:rPr>
          <w:sz w:val="20"/>
        </w:rPr>
      </w:pPr>
    </w:p>
    <w:p w14:paraId="44084414">
      <w:pPr>
        <w:pStyle w:val="4"/>
        <w:rPr>
          <w:sz w:val="20"/>
        </w:rPr>
      </w:pPr>
    </w:p>
    <w:p w14:paraId="272144AE">
      <w:pPr>
        <w:pStyle w:val="4"/>
        <w:rPr>
          <w:sz w:val="20"/>
        </w:rPr>
      </w:pPr>
    </w:p>
    <w:p w14:paraId="1B6C3A19">
      <w:pPr>
        <w:pStyle w:val="4"/>
        <w:rPr>
          <w:sz w:val="20"/>
        </w:rPr>
      </w:pPr>
    </w:p>
    <w:p w14:paraId="0F8310DD">
      <w:pPr>
        <w:pStyle w:val="4"/>
        <w:rPr>
          <w:sz w:val="20"/>
        </w:rPr>
      </w:pPr>
    </w:p>
    <w:p w14:paraId="488024E0">
      <w:pPr>
        <w:pStyle w:val="4"/>
        <w:spacing w:before="69"/>
        <w:rPr>
          <w:sz w:val="20"/>
        </w:rPr>
      </w:pPr>
    </w:p>
    <w:tbl>
      <w:tblPr>
        <w:tblStyle w:val="3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9"/>
        <w:gridCol w:w="286"/>
        <w:gridCol w:w="879"/>
        <w:gridCol w:w="703"/>
        <w:gridCol w:w="5121"/>
      </w:tblGrid>
      <w:tr w14:paraId="53A26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5" w:hRule="atLeast"/>
        </w:trPr>
        <w:tc>
          <w:tcPr>
            <w:tcW w:w="3534" w:type="dxa"/>
            <w:gridSpan w:val="3"/>
            <w:shd w:val="clear" w:color="auto" w:fill="333333"/>
          </w:tcPr>
          <w:p w14:paraId="07B524F8">
            <w:pPr>
              <w:pStyle w:val="8"/>
              <w:spacing w:line="318" w:lineRule="exact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"factorial(3)</w:t>
            </w:r>
          </w:p>
          <w:p w14:paraId="60E14EF2">
            <w:pPr>
              <w:pStyle w:val="8"/>
              <w:spacing w:before="56" w:line="276" w:lineRule="auto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 xml:space="preserve">"factorial(5) </w:t>
            </w: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"factorial(7)</w:t>
            </w:r>
          </w:p>
        </w:tc>
        <w:tc>
          <w:tcPr>
            <w:tcW w:w="703" w:type="dxa"/>
            <w:shd w:val="clear" w:color="auto" w:fill="333333"/>
          </w:tcPr>
          <w:p w14:paraId="100A5564">
            <w:pPr>
              <w:pStyle w:val="8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14:paraId="4EFA563E">
            <w:pPr>
              <w:pStyle w:val="8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14:paraId="0547DE1B">
            <w:pPr>
              <w:pStyle w:val="8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</w:tc>
        <w:tc>
          <w:tcPr>
            <w:tcW w:w="5121" w:type="dxa"/>
            <w:shd w:val="clear" w:color="auto" w:fill="333333"/>
          </w:tcPr>
          <w:p w14:paraId="5F735553">
            <w:pPr>
              <w:pStyle w:val="8"/>
              <w:spacing w:line="318" w:lineRule="exact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3</w:t>
            </w:r>
            <w:r>
              <w:rPr>
                <w:color w:val="FFFFFF"/>
                <w:spacing w:val="-2"/>
                <w:sz w:val="32"/>
              </w:rPr>
              <w:t>))</w:t>
            </w:r>
          </w:p>
          <w:p w14:paraId="78147EC6">
            <w:pPr>
              <w:pStyle w:val="8"/>
              <w:spacing w:before="56" w:line="276" w:lineRule="auto"/>
              <w:ind w:left="89" w:right="52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5</w:t>
            </w:r>
            <w:r>
              <w:rPr>
                <w:color w:val="FFFFFF"/>
                <w:spacing w:val="-2"/>
                <w:sz w:val="32"/>
              </w:rPr>
              <w:t>)) factorial(</w:t>
            </w:r>
            <w:r>
              <w:rPr>
                <w:color w:val="D36262"/>
                <w:spacing w:val="-2"/>
                <w:sz w:val="32"/>
              </w:rPr>
              <w:t>7</w:t>
            </w:r>
            <w:r>
              <w:rPr>
                <w:color w:val="FFFFFF"/>
                <w:spacing w:val="-2"/>
                <w:sz w:val="32"/>
              </w:rPr>
              <w:t>))</w:t>
            </w:r>
          </w:p>
        </w:tc>
      </w:tr>
      <w:tr w14:paraId="0FFAE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369" w:type="dxa"/>
          </w:tcPr>
          <w:p w14:paraId="405EC3DF">
            <w:pPr>
              <w:pStyle w:val="8"/>
              <w:spacing w:line="240" w:lineRule="auto"/>
              <w:ind w:right="19"/>
              <w:rPr>
                <w:rFonts w:ascii="Arial MT"/>
                <w:sz w:val="32"/>
              </w:rPr>
            </w:pPr>
            <w:r>
              <w:rPr>
                <w:rFonts w:ascii="Arial MT"/>
                <w:sz w:val="32"/>
              </w:rPr>
              <w:t>Output</w:t>
            </w:r>
            <w:r>
              <w:rPr>
                <w:rFonts w:ascii="Arial MT"/>
                <w:spacing w:val="-6"/>
                <w:sz w:val="32"/>
              </w:rPr>
              <w:t xml:space="preserve"> </w:t>
            </w:r>
            <w:r>
              <w:rPr>
                <w:rFonts w:ascii="Arial MT"/>
                <w:spacing w:val="-2"/>
                <w:sz w:val="32"/>
              </w:rPr>
              <w:t>(Python):</w:t>
            </w:r>
          </w:p>
        </w:tc>
        <w:tc>
          <w:tcPr>
            <w:tcW w:w="286" w:type="dxa"/>
          </w:tcPr>
          <w:p w14:paraId="61431F34">
            <w:pPr>
              <w:pStyle w:val="8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  <w:tc>
          <w:tcPr>
            <w:tcW w:w="6703" w:type="dxa"/>
            <w:gridSpan w:val="3"/>
          </w:tcPr>
          <w:p w14:paraId="4137A96D">
            <w:pPr>
              <w:pStyle w:val="8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</w:tr>
      <w:tr w14:paraId="6B62A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369" w:type="dxa"/>
            <w:shd w:val="clear" w:color="auto" w:fill="333333"/>
          </w:tcPr>
          <w:p w14:paraId="2F5D0784">
            <w:pPr>
              <w:pStyle w:val="8"/>
              <w:spacing w:before="103" w:line="240" w:lineRule="auto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286" w:type="dxa"/>
            <w:shd w:val="clear" w:color="auto" w:fill="333333"/>
          </w:tcPr>
          <w:p w14:paraId="0CE27818">
            <w:pPr>
              <w:pStyle w:val="8"/>
              <w:spacing w:before="103" w:line="240" w:lineRule="auto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109A32DC">
            <w:pPr>
              <w:pStyle w:val="8"/>
              <w:spacing w:before="103" w:line="240" w:lineRule="auto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14:paraId="7D57B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369" w:type="dxa"/>
            <w:shd w:val="clear" w:color="auto" w:fill="333333"/>
          </w:tcPr>
          <w:p w14:paraId="1D840623">
            <w:pPr>
              <w:pStyle w:val="8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286" w:type="dxa"/>
            <w:shd w:val="clear" w:color="auto" w:fill="333333"/>
          </w:tcPr>
          <w:p w14:paraId="5E369B82">
            <w:pPr>
              <w:pStyle w:val="8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4B35B0AD">
            <w:pPr>
              <w:pStyle w:val="8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14:paraId="4AE00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369" w:type="dxa"/>
            <w:shd w:val="clear" w:color="auto" w:fill="333333"/>
          </w:tcPr>
          <w:p w14:paraId="07548453">
            <w:pPr>
              <w:pStyle w:val="8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286" w:type="dxa"/>
            <w:shd w:val="clear" w:color="auto" w:fill="333333"/>
          </w:tcPr>
          <w:p w14:paraId="34B99F19">
            <w:pPr>
              <w:pStyle w:val="8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6841F5C5">
            <w:pPr>
              <w:pStyle w:val="8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14:paraId="3D8400FA">
      <w:pPr>
        <w:pStyle w:val="4"/>
        <w:rPr>
          <w:sz w:val="20"/>
        </w:rPr>
      </w:pPr>
    </w:p>
    <w:p w14:paraId="5BC11025">
      <w:pPr>
        <w:pStyle w:val="4"/>
        <w:rPr>
          <w:sz w:val="20"/>
        </w:rPr>
      </w:pPr>
    </w:p>
    <w:p w14:paraId="6115847D">
      <w:pPr>
        <w:pStyle w:val="4"/>
        <w:rPr>
          <w:sz w:val="20"/>
        </w:rPr>
      </w:pPr>
    </w:p>
    <w:p w14:paraId="025D5653">
      <w:pPr>
        <w:pStyle w:val="4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274955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5pt;margin-top:21.65pt;height:0.1pt;width:462pt;mso-position-horizontal-relative:page;mso-wrap-distance-bottom:0pt;mso-wrap-distance-top:0pt;z-index:-251648000;mso-width-relative:page;mso-height-relative:page;" filled="f" stroked="t" coordsize="5867400,1" o:gfxdata="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1O84w1QAAAAoBAAAPAAAAAAAAAAEA&#10;IAAAACIAAABkcnMvZG93bnJldi54bWxQSwECFAAUAAAACACHTuJANtCFmR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BF4492">
      <w:pPr>
        <w:pStyle w:val="4"/>
        <w:spacing w:before="142" w:line="276" w:lineRule="auto"/>
        <w:ind w:right="4238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 xml:space="preserve">Query </w:t>
      </w:r>
      <w:r>
        <w:rPr>
          <w:spacing w:val="-2"/>
        </w:rPr>
        <w:t>Task:</w:t>
      </w:r>
    </w:p>
    <w:p w14:paraId="6D21586F">
      <w:pPr>
        <w:pStyle w:val="4"/>
        <w:spacing w:line="276" w:lineRule="auto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DataFrame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D8152AF">
      <w:pPr>
        <w:pStyle w:val="4"/>
      </w:pPr>
      <w:r>
        <w:rPr>
          <w:spacing w:val="-2"/>
        </w:rPr>
        <w:t>Instructions:</w:t>
      </w:r>
    </w:p>
    <w:p w14:paraId="7F057B3A">
      <w:pPr>
        <w:pStyle w:val="7"/>
        <w:numPr>
          <w:ilvl w:val="0"/>
          <w:numId w:val="1"/>
        </w:numPr>
        <w:tabs>
          <w:tab w:val="left" w:pos="199"/>
        </w:tabs>
        <w:spacing w:before="55" w:after="0" w:line="276" w:lineRule="auto"/>
        <w:ind w:left="0" w:right="1066" w:firstLine="0"/>
        <w:jc w:val="left"/>
        <w:rPr>
          <w:sz w:val="32"/>
        </w:rPr>
      </w:pPr>
      <w:r>
        <w:rPr>
          <w:sz w:val="32"/>
        </w:rPr>
        <w:t>Provide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SQL</w:t>
      </w:r>
      <w:r>
        <w:rPr>
          <w:spacing w:val="-5"/>
          <w:sz w:val="32"/>
        </w:rPr>
        <w:t xml:space="preserve"> </w:t>
      </w:r>
      <w:r>
        <w:rPr>
          <w:sz w:val="32"/>
        </w:rPr>
        <w:t>query</w:t>
      </w:r>
      <w:r>
        <w:rPr>
          <w:spacing w:val="-5"/>
          <w:sz w:val="32"/>
        </w:rPr>
        <w:t xml:space="preserve"> </w:t>
      </w:r>
      <w:r>
        <w:rPr>
          <w:sz w:val="32"/>
        </w:rPr>
        <w:t>(e.g.,</w:t>
      </w:r>
      <w:r>
        <w:rPr>
          <w:spacing w:val="-5"/>
          <w:sz w:val="32"/>
        </w:rPr>
        <w:t xml:space="preserve"> </w:t>
      </w:r>
      <w:r>
        <w:rPr>
          <w:sz w:val="32"/>
        </w:rPr>
        <w:t>SELECT</w:t>
      </w:r>
      <w:r>
        <w:rPr>
          <w:spacing w:val="-5"/>
          <w:sz w:val="32"/>
        </w:rPr>
        <w:t xml:space="preserve"> </w:t>
      </w:r>
      <w:r>
        <w:rPr>
          <w:sz w:val="32"/>
        </w:rPr>
        <w:t>name,</w:t>
      </w:r>
      <w:r>
        <w:rPr>
          <w:spacing w:val="-5"/>
          <w:sz w:val="32"/>
        </w:rPr>
        <w:t xml:space="preserve"> </w:t>
      </w:r>
      <w:r>
        <w:rPr>
          <w:sz w:val="32"/>
        </w:rPr>
        <w:t>salary FROM employees WHERE salary &gt; 50000).</w:t>
      </w:r>
    </w:p>
    <w:p w14:paraId="67D1C15D">
      <w:pPr>
        <w:pStyle w:val="7"/>
        <w:numPr>
          <w:ilvl w:val="0"/>
          <w:numId w:val="1"/>
        </w:numPr>
        <w:tabs>
          <w:tab w:val="left" w:pos="199"/>
        </w:tabs>
        <w:spacing w:before="0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Ask</w:t>
      </w:r>
      <w:r>
        <w:rPr>
          <w:spacing w:val="-6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generate</w:t>
      </w:r>
      <w:r>
        <w:rPr>
          <w:spacing w:val="-5"/>
          <w:sz w:val="32"/>
        </w:rPr>
        <w:t xml:space="preserve"> </w:t>
      </w:r>
      <w:r>
        <w:rPr>
          <w:sz w:val="32"/>
        </w:rPr>
        <w:t>equivalent</w:t>
      </w:r>
      <w:r>
        <w:rPr>
          <w:spacing w:val="-5"/>
          <w:sz w:val="32"/>
        </w:rPr>
        <w:t xml:space="preserve"> </w:t>
      </w:r>
      <w:r>
        <w:rPr>
          <w:sz w:val="32"/>
        </w:rPr>
        <w:t>Pandas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76599E3F">
      <w:pPr>
        <w:pStyle w:val="7"/>
        <w:numPr>
          <w:ilvl w:val="0"/>
          <w:numId w:val="1"/>
        </w:numPr>
        <w:tabs>
          <w:tab w:val="left" w:pos="199"/>
        </w:tabs>
        <w:spacing w:before="55" w:after="0" w:line="276" w:lineRule="auto"/>
        <w:ind w:left="0" w:right="2114" w:firstLine="0"/>
        <w:jc w:val="left"/>
        <w:rPr>
          <w:sz w:val="32"/>
        </w:rPr>
      </w:pPr>
      <w:r>
        <w:rPr>
          <w:sz w:val="32"/>
        </w:rPr>
        <w:t>Test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generated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sample</w:t>
      </w:r>
      <w:r>
        <w:rPr>
          <w:spacing w:val="-11"/>
          <w:sz w:val="32"/>
        </w:rPr>
        <w:t xml:space="preserve"> </w:t>
      </w:r>
      <w:r>
        <w:rPr>
          <w:sz w:val="32"/>
        </w:rPr>
        <w:t>DataFrame. Expected Output:</w:t>
      </w:r>
    </w:p>
    <w:p w14:paraId="47BBCC77">
      <w:pPr>
        <w:pStyle w:val="7"/>
        <w:numPr>
          <w:ilvl w:val="0"/>
          <w:numId w:val="1"/>
        </w:numPr>
        <w:tabs>
          <w:tab w:val="left" w:pos="199"/>
        </w:tabs>
        <w:spacing w:before="0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Equivalent</w:t>
      </w:r>
      <w:r>
        <w:rPr>
          <w:spacing w:val="-9"/>
          <w:sz w:val="32"/>
        </w:rPr>
        <w:t xml:space="preserve"> </w:t>
      </w:r>
      <w:r>
        <w:rPr>
          <w:sz w:val="32"/>
        </w:rPr>
        <w:t>Pandas</w:t>
      </w:r>
      <w:r>
        <w:rPr>
          <w:spacing w:val="-6"/>
          <w:sz w:val="32"/>
        </w:rPr>
        <w:t xml:space="preserve"> </w:t>
      </w:r>
      <w:r>
        <w:rPr>
          <w:sz w:val="32"/>
        </w:rPr>
        <w:t>query</w:t>
      </w:r>
      <w:r>
        <w:rPr>
          <w:spacing w:val="-6"/>
          <w:sz w:val="32"/>
        </w:rPr>
        <w:t xml:space="preserve"> </w:t>
      </w:r>
      <w:r>
        <w:rPr>
          <w:sz w:val="32"/>
        </w:rPr>
        <w:t>that</w:t>
      </w:r>
      <w:r>
        <w:rPr>
          <w:spacing w:val="-6"/>
          <w:sz w:val="32"/>
        </w:rPr>
        <w:t xml:space="preserve"> </w:t>
      </w:r>
      <w:r>
        <w:rPr>
          <w:sz w:val="32"/>
        </w:rPr>
        <w:t>retrieves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subset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of</w:t>
      </w:r>
    </w:p>
    <w:p w14:paraId="44BBB40F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800" w:right="1440" w:bottom="280" w:left="1440" w:header="720" w:footer="720" w:gutter="0"/>
          <w:cols w:space="720" w:num="1"/>
        </w:sectPr>
      </w:pPr>
    </w:p>
    <w:p w14:paraId="4177C612">
      <w:pPr>
        <w:pStyle w:val="4"/>
        <w:spacing w:before="60"/>
      </w:pPr>
      <w:r>
        <w:rPr>
          <w:spacing w:val="-2"/>
        </w:rPr>
        <w:t>data.</w:t>
      </w:r>
    </w:p>
    <w:p w14:paraId="5C044361">
      <w:pPr>
        <w:pStyle w:val="4"/>
        <w:spacing w:before="110"/>
      </w:pPr>
    </w:p>
    <w:p w14:paraId="227D7D28">
      <w:pPr>
        <w:pStyle w:val="4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9525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C5F2017">
                            <w:pPr>
                              <w:pStyle w:val="4"/>
                              <w:spacing w:before="103"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salary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FROM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employees</w:t>
                            </w:r>
                          </w:p>
                          <w:p w14:paraId="5F33F9D7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72pt;margin-top:21.15pt;height:75pt;width:468pt;mso-position-horizontal-relative:page;mso-wrap-distance-bottom:0pt;mso-wrap-distance-top:0pt;z-index:-251646976;mso-width-relative:page;mso-height-relative:page;" fillcolor="#333333" filled="t" stroked="f" coordsize="21600,21600" o:gfxdata="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2oL5HWAAAACwEAAA8AAAAAAAAAAQAgAAAAIgAAAGRycy9k&#10;b3ducmV2LnhtbFBLAQIUABQAAAAIAIdO4kDxlhXXywEAAKoDAAAOAAAAAAAAAAEAIAAAACU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C5F2017">
                      <w:pPr>
                        <w:pStyle w:val="4"/>
                        <w:spacing w:before="103"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SELECT</w:t>
                      </w:r>
                      <w:r>
                        <w:rPr>
                          <w:rFonts w:ascii="Consolas"/>
                          <w:color w:val="FBC28B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name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salary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FROM </w:t>
                      </w:r>
                      <w:r>
                        <w:rPr>
                          <w:rFonts w:ascii="Consolas"/>
                          <w:color w:val="FFFFFF"/>
                        </w:rPr>
                        <w:t>employees</w:t>
                      </w:r>
                    </w:p>
                    <w:p w14:paraId="5F33F9D7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WHERE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&gt;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09707C97">
      <w:pPr>
        <w:pStyle w:val="4"/>
        <w:spacing w:before="57"/>
      </w:pPr>
    </w:p>
    <w:p w14:paraId="61475948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269240</wp:posOffset>
                </wp:positionV>
                <wp:extent cx="5943600" cy="122872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28725"/>
                          <a:chOff x="0" y="0"/>
                          <a:chExt cx="5943600" cy="12287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28725">
                                <a:moveTo>
                                  <a:pt x="594360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675" y="471876"/>
                            <a:ext cx="189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>
                                <a:moveTo>
                                  <a:pt x="0" y="0"/>
                                </a:moveTo>
                                <a:lnTo>
                                  <a:pt x="1898808" y="0"/>
                                </a:lnTo>
                              </a:path>
                            </a:pathLst>
                          </a:custGeom>
                          <a:ln w="16256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6675" y="101401"/>
                            <a:ext cx="45974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12B79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83605" y="101401"/>
                            <a:ext cx="6832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46515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6675" y="648630"/>
                            <a:ext cx="57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D8EA7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Rohit</w:t>
                              </w:r>
                            </w:p>
                            <w:p w14:paraId="3724FCD9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Meera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183605" y="648630"/>
                            <a:ext cx="57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6B2BA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72000</w:t>
                              </w:r>
                            </w:p>
                            <w:p w14:paraId="5EC66ABF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85000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2pt;height:96.75pt;width:468pt;mso-position-horizontal-relative:page;z-index:251659264;mso-width-relative:page;mso-height-relative:page;" coordsize="5943600,1228725" o:gfxdata="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ArlYzt2gAAAAsBAAAPAAAAAAAAAAEAIAAAACIA&#10;AABkcnMvZG93bnJldi54bWxQSwECFAAUAAAACACHTuJAF7BdApYDAABQDwAADgAAAAAAAAABACAA&#10;AAApAQAAZHJzL2Uyb0RvYy54bWxQSwUGAAAAAAYABgBZAQAAMQcAAAAA&#10;">
                <o:lock v:ext="edit" aspectratio="f"/>
                <v:shape id="Graphic 17" o:spid="_x0000_s1026" o:spt="100" style="position:absolute;left:0;top:0;height:1228725;width:5943600;" fillcolor="#333333" filled="t" stroked="f" coordsize="5943600,1228725" o:gfxdata="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KtF7sAAADb&#10;AAAADwAAAAAAAAABACAAAAAiAAAAZHJzL2Rvd25yZXYueG1sUEsBAhQAFAAAAAgAh07iQDMvBZ47&#10;AAAAOQAAABAAAAAAAAAAAQAgAAAACgEAAGRycy9zaGFwZXhtbC54bWxQSwUGAAAAAAYABgBbAQAA&#10;tAMAAAAA&#10;" path="m5943600,1228725l0,1228725,0,0,5943600,0,5943600,12287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66675;top:471876;height:1270;width:1899285;" filled="f" stroked="t" coordsize="1899285,1" o:gfxdata="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qHnV&#10;wAAAANsAAAAPAAAAAAAAAAEAIAAAACIAAABkcnMvZG93bnJldi54bWxQSwECFAAUAAAACACHTuJA&#10;My8FnjsAAAA5AAAAEAAAAAAAAAABACAAAAAPAQAAZHJzL3NoYXBleG1sLnhtbFBLBQYAAAAABgAG&#10;AFsBAAC5AwAAAAA=&#10;" path="m0,0l1898808,0e">
                  <v:fill on="f" focussize="0,0"/>
                  <v:stroke weight="1.28pt" color="#FEFEFE" joinstyle="round" dashstyle="3 1"/>
                  <v:imagedata o:title=""/>
                  <o:lock v:ext="edit" aspectratio="f"/>
                  <v:textbox inset="0mm,0mm,0mm,0mm"/>
                </v:shape>
                <v:shape id="Textbox 19" o:spid="_x0000_s1026" o:spt="202" type="#_x0000_t202" style="position:absolute;left:66675;top:101401;height:203200;width:459740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712B79">
                        <w:pPr>
                          <w:spacing w:before="0" w:line="318" w:lineRule="exact"/>
                          <w:ind w:left="0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>name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183605;top:101401;height:203200;width:68326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446515">
                        <w:pPr>
                          <w:spacing w:before="0" w:line="318" w:lineRule="exact"/>
                          <w:ind w:left="0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salary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6675;top:648630;height:476884;width:57150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FD8EA7">
                        <w:pPr>
                          <w:spacing w:before="0" w:line="318" w:lineRule="exact"/>
                          <w:ind w:left="0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Rohit</w:t>
                        </w:r>
                      </w:p>
                      <w:p w14:paraId="3724FCD9"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Meera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183605;top:648630;height:476884;width:57150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86B2BA">
                        <w:pPr>
                          <w:spacing w:before="0" w:line="318" w:lineRule="exact"/>
                          <w:ind w:left="0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72000</w:t>
                        </w:r>
                      </w:p>
                      <w:p w14:paraId="5EC66ABF"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85000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t>(SQL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Result):</w:t>
      </w:r>
    </w:p>
    <w:p w14:paraId="4C612E01">
      <w:pPr>
        <w:pStyle w:val="4"/>
      </w:pPr>
    </w:p>
    <w:p w14:paraId="188B9B09">
      <w:pPr>
        <w:pStyle w:val="4"/>
      </w:pPr>
    </w:p>
    <w:p w14:paraId="7EAE7F86">
      <w:pPr>
        <w:pStyle w:val="4"/>
      </w:pPr>
    </w:p>
    <w:p w14:paraId="12B68A16">
      <w:pPr>
        <w:pStyle w:val="4"/>
      </w:pPr>
    </w:p>
    <w:p w14:paraId="21E9F5B5">
      <w:pPr>
        <w:pStyle w:val="4"/>
      </w:pPr>
    </w:p>
    <w:p w14:paraId="7C6BFBF7">
      <w:pPr>
        <w:pStyle w:val="4"/>
        <w:spacing w:before="203"/>
      </w:pPr>
    </w:p>
    <w:p w14:paraId="791FD277">
      <w:pPr>
        <w:pStyle w:val="4"/>
        <w:spacing w:before="1"/>
      </w:pPr>
      <w:r>
        <w:rPr>
          <w:spacing w:val="-2"/>
        </w:rPr>
        <w:t>Prompt:</w:t>
      </w:r>
    </w:p>
    <w:p w14:paraId="1780F14A">
      <w:pPr>
        <w:pStyle w:val="4"/>
        <w:spacing w:before="55" w:line="276" w:lineRule="auto"/>
      </w:pPr>
      <w:r>
        <w:t>Convert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Pandas DataFrame operation.</w:t>
      </w:r>
    </w:p>
    <w:p w14:paraId="1BC803AB">
      <w:pPr>
        <w:pStyle w:val="4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E36A559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Uses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sample</w:t>
      </w:r>
      <w:r>
        <w:rPr>
          <w:spacing w:val="-5"/>
          <w:sz w:val="32"/>
        </w:rPr>
        <w:t xml:space="preserve"> </w:t>
      </w:r>
      <w:r>
        <w:rPr>
          <w:sz w:val="32"/>
        </w:rPr>
        <w:t>employees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DataFrame</w:t>
      </w:r>
    </w:p>
    <w:p w14:paraId="2A89D16C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Applies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6"/>
          <w:sz w:val="32"/>
        </w:rPr>
        <w:t xml:space="preserve"> </w:t>
      </w:r>
      <w:r>
        <w:rPr>
          <w:sz w:val="32"/>
        </w:rPr>
        <w:t>filtering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condition</w:t>
      </w:r>
    </w:p>
    <w:p w14:paraId="0FFB6559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Selects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columns</w:t>
      </w:r>
    </w:p>
    <w:p w14:paraId="15364B99">
      <w:pPr>
        <w:pStyle w:val="7"/>
        <w:numPr>
          <w:ilvl w:val="0"/>
          <w:numId w:val="1"/>
        </w:numPr>
        <w:tabs>
          <w:tab w:val="left" w:pos="199"/>
        </w:tabs>
        <w:spacing w:before="56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Produces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z w:val="32"/>
        </w:rPr>
        <w:t>final</w:t>
      </w:r>
      <w:r>
        <w:rPr>
          <w:spacing w:val="-4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SQL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query</w:t>
      </w:r>
    </w:p>
    <w:p w14:paraId="10980015">
      <w:pPr>
        <w:pStyle w:val="4"/>
        <w:spacing w:before="110"/>
      </w:pPr>
    </w:p>
    <w:p w14:paraId="092F028E">
      <w:pPr>
        <w:pStyle w:val="4"/>
      </w:pPr>
      <w:r>
        <w:t>SQL</w:t>
      </w:r>
      <w:r>
        <w:rPr>
          <w:spacing w:val="-3"/>
        </w:rPr>
        <w:t xml:space="preserve"> </w:t>
      </w:r>
      <w:r>
        <w:rPr>
          <w:spacing w:val="-2"/>
        </w:rPr>
        <w:t>query:</w:t>
      </w:r>
    </w:p>
    <w:p w14:paraId="119DBA7E">
      <w:pPr>
        <w:pStyle w:val="4"/>
        <w:spacing w:before="55" w:line="276" w:lineRule="auto"/>
        <w:ind w:right="634"/>
      </w:pP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 xml:space="preserve">&gt; </w:t>
      </w:r>
      <w:r>
        <w:rPr>
          <w:spacing w:val="-2"/>
        </w:rPr>
        <w:t>50000;</w:t>
      </w:r>
    </w:p>
    <w:p w14:paraId="6FD9EE23">
      <w:pPr>
        <w:pStyle w:val="4"/>
        <w:spacing w:before="55"/>
      </w:pPr>
    </w:p>
    <w:p w14:paraId="229C320F">
      <w:pPr>
        <w:pStyle w:val="4"/>
        <w:spacing w:line="552" w:lineRule="auto"/>
        <w:ind w:right="1865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 Python Code (Pandas Equivalent):</w:t>
      </w:r>
    </w:p>
    <w:p w14:paraId="12538618">
      <w:pPr>
        <w:pStyle w:val="4"/>
        <w:spacing w:after="0" w:line="552" w:lineRule="auto"/>
        <w:sectPr>
          <w:pgSz w:w="12240" w:h="15840"/>
          <w:pgMar w:top="1380" w:right="1440" w:bottom="280" w:left="1440" w:header="720" w:footer="720" w:gutter="0"/>
          <w:cols w:space="720" w:num="1"/>
        </w:sectPr>
      </w:pPr>
    </w:p>
    <w:p w14:paraId="2AA45B7E">
      <w:pPr>
        <w:spacing w:line="240" w:lineRule="auto"/>
        <w:ind w:left="0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238625"/>
                <wp:effectExtent l="0" t="0" r="0" b="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2386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DE7E624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pandas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pd</w:t>
                            </w:r>
                          </w:p>
                          <w:p w14:paraId="5E2C874F">
                            <w:pPr>
                              <w:pStyle w:val="4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6BB5266">
                            <w:pPr>
                              <w:pStyle w:val="4"/>
                              <w:spacing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7878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7878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78787"/>
                              </w:rPr>
                              <w:t>Sample</w:t>
                            </w:r>
                            <w:r>
                              <w:rPr>
                                <w:rFonts w:ascii="Consolas"/>
                                <w:color w:val="87878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DataFrame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 = {</w:t>
                            </w:r>
                          </w:p>
                          <w:p w14:paraId="665154F1">
                            <w:pPr>
                              <w:pStyle w:val="4"/>
                              <w:spacing w:line="276" w:lineRule="auto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2FBA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"Rohit"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"Meera"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"Amit"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"Sara"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],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 [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72000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85000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45000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30000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</w:t>
                            </w:r>
                          </w:p>
                          <w:p w14:paraId="7C4408CE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14:paraId="392F8151">
                            <w:pPr>
                              <w:pStyle w:val="4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36D8FA72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pd.DataFrame(data)</w:t>
                            </w:r>
                          </w:p>
                          <w:p w14:paraId="39261B6E">
                            <w:pPr>
                              <w:pStyle w:val="4"/>
                              <w:spacing w:before="11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173CED34">
                            <w:pPr>
                              <w:pStyle w:val="4"/>
                              <w:spacing w:line="276" w:lineRule="auto"/>
                              <w:ind w:left="105" w:right="18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# Pandas equivalent of the SQL query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df[df[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][[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]]</w:t>
                            </w:r>
                          </w:p>
                          <w:p w14:paraId="2827FA16">
                            <w:pPr>
                              <w:pStyle w:val="4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3240D7E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26" o:spt="202" type="#_x0000_t202" style="height:333.75pt;width:468pt;" fillcolor="#333333" filled="t" stroked="f" coordsize="21600,21600" o:gfxdata="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HX1gXUAAAABQEAAA8AAAAAAAAAAQAgAAAAIgAAAGRycy9k&#10;b3ducmV2LnhtbFBLAQIUABQAAAAIAIdO4kCspqoXzQEAAKsDAAAOAAAAAAAAAAEAIAAAACM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DE7E624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pandas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as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pd</w:t>
                      </w:r>
                    </w:p>
                    <w:p w14:paraId="5E2C874F">
                      <w:pPr>
                        <w:pStyle w:val="4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66BB5266">
                      <w:pPr>
                        <w:pStyle w:val="4"/>
                        <w:spacing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78787"/>
                        </w:rPr>
                        <w:t>#</w:t>
                      </w:r>
                      <w:r>
                        <w:rPr>
                          <w:rFonts w:ascii="Consolas"/>
                          <w:color w:val="87878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78787"/>
                        </w:rPr>
                        <w:t>Sample</w:t>
                      </w:r>
                      <w:r>
                        <w:rPr>
                          <w:rFonts w:ascii="Consolas"/>
                          <w:color w:val="87878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78787"/>
                        </w:rPr>
                        <w:t xml:space="preserve">DataFrame </w:t>
                      </w:r>
                      <w:r>
                        <w:rPr>
                          <w:rFonts w:ascii="Consolas"/>
                          <w:color w:val="FFFFFF"/>
                        </w:rPr>
                        <w:t>data = {</w:t>
                      </w:r>
                    </w:p>
                    <w:p w14:paraId="665154F1">
                      <w:pPr>
                        <w:pStyle w:val="4"/>
                        <w:spacing w:line="276" w:lineRule="auto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2FBA2"/>
                        </w:rPr>
                        <w:t>"name"</w:t>
                      </w:r>
                      <w:r>
                        <w:rPr>
                          <w:rFonts w:ascii="Consolas"/>
                          <w:color w:val="FFFFFF"/>
                        </w:rPr>
                        <w:t>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r>
                        <w:rPr>
                          <w:rFonts w:ascii="Consolas"/>
                          <w:color w:val="A2FBA2"/>
                        </w:rPr>
                        <w:t>"Rohit"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"Meera"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"Amit"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"Sara"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], </w:t>
                      </w:r>
                      <w:r>
                        <w:rPr>
                          <w:rFonts w:ascii="Consolas"/>
                          <w:color w:val="A2FBA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</w:rPr>
                        <w:t>: [</w:t>
                      </w:r>
                      <w:r>
                        <w:rPr>
                          <w:rFonts w:ascii="Consolas"/>
                          <w:color w:val="D36262"/>
                        </w:rPr>
                        <w:t>72000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85000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45000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30000</w:t>
                      </w:r>
                      <w:r>
                        <w:rPr>
                          <w:rFonts w:ascii="Consolas"/>
                          <w:color w:val="FFFFFF"/>
                        </w:rPr>
                        <w:t>]</w:t>
                      </w:r>
                    </w:p>
                    <w:p w14:paraId="7C4408CE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14:paraId="392F8151">
                      <w:pPr>
                        <w:pStyle w:val="4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36D8FA72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pd.DataFrame(data)</w:t>
                      </w:r>
                    </w:p>
                    <w:p w14:paraId="39261B6E">
                      <w:pPr>
                        <w:pStyle w:val="4"/>
                        <w:spacing w:before="113"/>
                        <w:rPr>
                          <w:rFonts w:ascii="Consolas"/>
                          <w:color w:val="000000"/>
                        </w:rPr>
                      </w:pPr>
                    </w:p>
                    <w:p w14:paraId="173CED34">
                      <w:pPr>
                        <w:pStyle w:val="4"/>
                        <w:spacing w:line="276" w:lineRule="auto"/>
                        <w:ind w:left="105" w:right="18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78787"/>
                        </w:rPr>
                        <w:t xml:space="preserve"># Pandas equivalent of the SQL query </w:t>
                      </w:r>
                      <w:r>
                        <w:rPr>
                          <w:rFonts w:ascii="Consolas"/>
                          <w:color w:val="FFFFFF"/>
                        </w:rPr>
                        <w:t>result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df[df[</w:t>
                      </w:r>
                      <w:r>
                        <w:rPr>
                          <w:rFonts w:ascii="Consolas"/>
                          <w:color w:val="A2FBA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</w:rPr>
                        <w:t>]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&gt;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</w:rPr>
                        <w:t>][[</w:t>
                      </w:r>
                      <w:r>
                        <w:rPr>
                          <w:rFonts w:ascii="Consolas"/>
                          <w:color w:val="A2FBA2"/>
                        </w:rPr>
                        <w:t>"name"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]]</w:t>
                      </w:r>
                    </w:p>
                    <w:p w14:paraId="2827FA16">
                      <w:pPr>
                        <w:pStyle w:val="4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14:paraId="43240D7E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print(result)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F8B040">
      <w:pPr>
        <w:pStyle w:val="4"/>
        <w:spacing w:before="38"/>
      </w:pPr>
    </w:p>
    <w:p w14:paraId="551B833A">
      <w:pPr>
        <w:pStyle w:val="4"/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952500"/>
                <wp:effectExtent l="0" t="0" r="0" b="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AF9E051">
                            <w:pPr>
                              <w:pStyle w:val="4"/>
                              <w:spacing w:before="103"/>
                              <w:ind w:right="6438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salary</w:t>
                            </w:r>
                          </w:p>
                          <w:p w14:paraId="6C2884E9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6"/>
                                <w:tab w:val="left" w:pos="1934"/>
                              </w:tabs>
                              <w:spacing w:before="56" w:after="0" w:line="240" w:lineRule="auto"/>
                              <w:ind w:left="526" w:right="6438" w:hanging="526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Rohit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72000</w:t>
                            </w:r>
                          </w:p>
                          <w:p w14:paraId="7AEF0C16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6"/>
                                <w:tab w:val="left" w:pos="1934"/>
                              </w:tabs>
                              <w:spacing w:before="56" w:after="0" w:line="240" w:lineRule="auto"/>
                              <w:ind w:left="526" w:right="6438" w:hanging="526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Meera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85000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72pt;margin-top:21.15pt;height:75pt;width:468pt;mso-position-horizontal-relative:page;mso-wrap-distance-bottom:0pt;mso-wrap-distance-top:0pt;z-index:-251645952;mso-width-relative:page;mso-height-relative:page;" fillcolor="#333333" filled="t" stroked="f" coordsize="21600,21600" o:gfxdata="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dqC+R1gAAAAsBAAAPAAAAAAAAAAEAIAAAACIAAABkcnMv&#10;ZG93bnJldi54bWxQSwECFAAUAAAACACHTuJAuL/3dcwBAACq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AF9E051">
                      <w:pPr>
                        <w:pStyle w:val="4"/>
                        <w:spacing w:before="103"/>
                        <w:ind w:right="6438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name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salary</w:t>
                      </w:r>
                    </w:p>
                    <w:p w14:paraId="6C2884E9">
                      <w:pPr>
                        <w:pStyle w:val="4"/>
                        <w:numPr>
                          <w:ilvl w:val="0"/>
                          <w:numId w:val="2"/>
                        </w:numPr>
                        <w:tabs>
                          <w:tab w:val="left" w:pos="526"/>
                          <w:tab w:val="left" w:pos="1934"/>
                        </w:tabs>
                        <w:spacing w:before="56" w:after="0" w:line="240" w:lineRule="auto"/>
                        <w:ind w:left="526" w:right="6438" w:hanging="526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Rohit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72000</w:t>
                      </w:r>
                    </w:p>
                    <w:p w14:paraId="7AEF0C16">
                      <w:pPr>
                        <w:pStyle w:val="4"/>
                        <w:numPr>
                          <w:ilvl w:val="0"/>
                          <w:numId w:val="2"/>
                        </w:numPr>
                        <w:tabs>
                          <w:tab w:val="left" w:pos="526"/>
                          <w:tab w:val="left" w:pos="1934"/>
                        </w:tabs>
                        <w:spacing w:before="56" w:after="0" w:line="240" w:lineRule="auto"/>
                        <w:ind w:left="526" w:right="6438" w:hanging="526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Meera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85000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(Pandas):</w:t>
      </w:r>
    </w:p>
    <w:p w14:paraId="1E404779">
      <w:pPr>
        <w:pStyle w:val="4"/>
        <w:rPr>
          <w:sz w:val="20"/>
        </w:rPr>
      </w:pPr>
    </w:p>
    <w:p w14:paraId="3E4D92D0">
      <w:pPr>
        <w:pStyle w:val="4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292100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75pt;margin-top:23pt;height:0.1pt;width:462pt;mso-position-horizontal-relative:page;mso-wrap-distance-bottom:0pt;mso-wrap-distance-top:0pt;z-index:-251644928;mso-width-relative:page;mso-height-relative:page;" filled="f" stroked="t" coordsize="5867400,1" o:gfxdata="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hfI93UAAAACgEAAA8AAAAAAAAAAQAg&#10;AAAAIgAAAGRycy9kb3ducmV2LnhtbFBLAQIUABQAAAAIAIdO4kArfzPTEgIAAH0EAAAOAAAAAAAA&#10;AAEAIAAAACM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6C38DF">
      <w:pPr>
        <w:pStyle w:val="4"/>
        <w:spacing w:before="148" w:line="276" w:lineRule="auto"/>
        <w:ind w:right="634"/>
      </w:pPr>
      <w:r>
        <w:t>Task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5"/>
        </w:rPr>
        <w:t xml:space="preserve"> </w:t>
      </w:r>
      <w:r>
        <w:t>Multi-Language</w:t>
      </w:r>
      <w:r>
        <w:rPr>
          <w:spacing w:val="-15"/>
        </w:rPr>
        <w:t xml:space="preserve"> </w:t>
      </w:r>
      <w:r>
        <w:t xml:space="preserve">Snippet </w:t>
      </w:r>
      <w:r>
        <w:rPr>
          <w:spacing w:val="-2"/>
        </w:rPr>
        <w:t>Converter</w:t>
      </w:r>
    </w:p>
    <w:p w14:paraId="60033934">
      <w:pPr>
        <w:pStyle w:val="4"/>
      </w:pPr>
      <w:r>
        <w:rPr>
          <w:spacing w:val="-2"/>
        </w:rPr>
        <w:t>Scenario:</w:t>
      </w:r>
    </w:p>
    <w:p w14:paraId="027F7741">
      <w:pPr>
        <w:pStyle w:val="4"/>
        <w:spacing w:before="56" w:line="276" w:lineRule="auto"/>
        <w:ind w:right="127"/>
      </w:pP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 xml:space="preserve">code </w:t>
      </w:r>
      <w:r>
        <w:rPr>
          <w:spacing w:val="-6"/>
        </w:rPr>
        <w:t>in</w:t>
      </w:r>
    </w:p>
    <w:p w14:paraId="2D6386A8">
      <w:pPr>
        <w:pStyle w:val="4"/>
      </w:pPr>
      <w:r>
        <w:t>multiple</w:t>
      </w:r>
      <w:r>
        <w:rPr>
          <w:spacing w:val="-9"/>
        </w:rPr>
        <w:t xml:space="preserve"> </w:t>
      </w:r>
      <w:r>
        <w:t>languages.</w:t>
      </w:r>
      <w:r>
        <w:rPr>
          <w:spacing w:val="-9"/>
        </w:rPr>
        <w:t xml:space="preserve"> </w:t>
      </w:r>
      <w:r>
        <w:rPr>
          <w:spacing w:val="-2"/>
        </w:rPr>
        <w:t>Example:</w:t>
      </w:r>
    </w:p>
    <w:p w14:paraId="3F58B73B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Converting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web</w:t>
      </w:r>
      <w:r>
        <w:rPr>
          <w:spacing w:val="-6"/>
          <w:sz w:val="32"/>
        </w:rPr>
        <w:t xml:space="preserve"> </w:t>
      </w:r>
      <w:r>
        <w:rPr>
          <w:sz w:val="32"/>
        </w:rPr>
        <w:t>scraping</w:t>
      </w:r>
      <w:r>
        <w:rPr>
          <w:spacing w:val="-5"/>
          <w:sz w:val="32"/>
        </w:rPr>
        <w:t xml:space="preserve"> </w:t>
      </w:r>
      <w:r>
        <w:rPr>
          <w:sz w:val="32"/>
        </w:rPr>
        <w:t>snippet</w:t>
      </w:r>
      <w:r>
        <w:rPr>
          <w:spacing w:val="-6"/>
          <w:sz w:val="32"/>
        </w:rPr>
        <w:t xml:space="preserve"> </w:t>
      </w:r>
      <w:r>
        <w:rPr>
          <w:sz w:val="32"/>
        </w:rPr>
        <w:t>into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JavaScript</w:t>
      </w:r>
    </w:p>
    <w:p w14:paraId="17C00F1B">
      <w:pPr>
        <w:pStyle w:val="7"/>
        <w:spacing w:after="0" w:line="240" w:lineRule="auto"/>
        <w:jc w:val="left"/>
        <w:rPr>
          <w:sz w:val="32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1D1FD9E4">
      <w:pPr>
        <w:pStyle w:val="4"/>
        <w:spacing w:before="60"/>
      </w:pPr>
      <w:r>
        <w:t>for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rPr>
          <w:spacing w:val="-2"/>
        </w:rPr>
        <w:t>automation.</w:t>
      </w:r>
    </w:p>
    <w:p w14:paraId="7A1A3980">
      <w:pPr>
        <w:pStyle w:val="7"/>
        <w:numPr>
          <w:ilvl w:val="0"/>
          <w:numId w:val="1"/>
        </w:numPr>
        <w:tabs>
          <w:tab w:val="left" w:pos="199"/>
        </w:tabs>
        <w:spacing w:before="55" w:after="0" w:line="276" w:lineRule="auto"/>
        <w:ind w:left="0" w:right="2322" w:firstLine="0"/>
        <w:jc w:val="left"/>
        <w:rPr>
          <w:sz w:val="32"/>
        </w:rPr>
      </w:pPr>
      <w:r>
        <w:rPr>
          <w:sz w:val="32"/>
        </w:rPr>
        <w:t>Translating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Java</w:t>
      </w:r>
      <w:r>
        <w:rPr>
          <w:spacing w:val="-8"/>
          <w:sz w:val="32"/>
        </w:rPr>
        <w:t xml:space="preserve"> </w:t>
      </w:r>
      <w:r>
        <w:rPr>
          <w:sz w:val="32"/>
        </w:rPr>
        <w:t>method</w:t>
      </w:r>
      <w:r>
        <w:rPr>
          <w:spacing w:val="-8"/>
          <w:sz w:val="32"/>
        </w:rPr>
        <w:t xml:space="preserve"> </w:t>
      </w:r>
      <w:r>
        <w:rPr>
          <w:sz w:val="32"/>
        </w:rPr>
        <w:t>into</w:t>
      </w:r>
      <w:r>
        <w:rPr>
          <w:spacing w:val="-8"/>
          <w:sz w:val="32"/>
        </w:rPr>
        <w:t xml:space="preserve"> </w:t>
      </w:r>
      <w:r>
        <w:rPr>
          <w:sz w:val="32"/>
        </w:rPr>
        <w:t>C#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enterprise </w:t>
      </w:r>
      <w:r>
        <w:rPr>
          <w:spacing w:val="-2"/>
          <w:sz w:val="32"/>
        </w:rPr>
        <w:t>applications.</w:t>
      </w:r>
    </w:p>
    <w:p w14:paraId="7474D97F">
      <w:pPr>
        <w:pStyle w:val="4"/>
      </w:pPr>
      <w:r>
        <w:rPr>
          <w:spacing w:val="-2"/>
        </w:rPr>
        <w:t>Instructions:</w:t>
      </w:r>
    </w:p>
    <w:p w14:paraId="481ECC1D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Prompt</w:t>
      </w:r>
      <w:r>
        <w:rPr>
          <w:spacing w:val="-7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5"/>
          <w:sz w:val="32"/>
        </w:rPr>
        <w:t xml:space="preserve"> </w:t>
      </w:r>
      <w:r>
        <w:rPr>
          <w:sz w:val="32"/>
        </w:rPr>
        <w:t>between</w:t>
      </w:r>
      <w:r>
        <w:rPr>
          <w:spacing w:val="-5"/>
          <w:sz w:val="32"/>
        </w:rPr>
        <w:t xml:space="preserve"> </w:t>
      </w:r>
      <w:r>
        <w:rPr>
          <w:sz w:val="32"/>
        </w:rPr>
        <w:t>two</w:t>
      </w:r>
      <w:r>
        <w:rPr>
          <w:spacing w:val="-5"/>
          <w:sz w:val="32"/>
        </w:rPr>
        <w:t xml:space="preserve"> </w:t>
      </w:r>
      <w:r>
        <w:rPr>
          <w:sz w:val="32"/>
        </w:rPr>
        <w:t>chosen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languages.</w:t>
      </w:r>
    </w:p>
    <w:p w14:paraId="11655770">
      <w:pPr>
        <w:pStyle w:val="7"/>
        <w:numPr>
          <w:ilvl w:val="0"/>
          <w:numId w:val="1"/>
        </w:numPr>
        <w:tabs>
          <w:tab w:val="left" w:pos="199"/>
        </w:tabs>
        <w:spacing w:before="55" w:after="0" w:line="276" w:lineRule="auto"/>
        <w:ind w:left="0" w:right="674" w:firstLine="0"/>
        <w:jc w:val="left"/>
        <w:rPr>
          <w:sz w:val="32"/>
        </w:rPr>
      </w:pPr>
      <w:r>
        <w:rPr>
          <w:sz w:val="32"/>
        </w:rPr>
        <w:t>Test</w:t>
      </w:r>
      <w:r>
        <w:rPr>
          <w:spacing w:val="-10"/>
          <w:sz w:val="32"/>
        </w:rPr>
        <w:t xml:space="preserve"> </w:t>
      </w:r>
      <w:r>
        <w:rPr>
          <w:sz w:val="32"/>
        </w:rPr>
        <w:t>both</w:t>
      </w:r>
      <w:r>
        <w:rPr>
          <w:spacing w:val="-10"/>
          <w:sz w:val="32"/>
        </w:rPr>
        <w:t xml:space="preserve"> </w:t>
      </w:r>
      <w:r>
        <w:rPr>
          <w:sz w:val="32"/>
        </w:rPr>
        <w:t>implementations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ensure</w:t>
      </w:r>
      <w:r>
        <w:rPr>
          <w:spacing w:val="-10"/>
          <w:sz w:val="32"/>
        </w:rPr>
        <w:t xml:space="preserve"> </w:t>
      </w:r>
      <w:r>
        <w:rPr>
          <w:sz w:val="32"/>
        </w:rPr>
        <w:t>they</w:t>
      </w:r>
      <w:r>
        <w:rPr>
          <w:spacing w:val="-10"/>
          <w:sz w:val="32"/>
        </w:rPr>
        <w:t xml:space="preserve"> </w:t>
      </w:r>
      <w:r>
        <w:rPr>
          <w:sz w:val="32"/>
        </w:rPr>
        <w:t>produce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same </w:t>
      </w:r>
      <w:r>
        <w:rPr>
          <w:spacing w:val="-2"/>
          <w:sz w:val="32"/>
        </w:rPr>
        <w:t>results.</w:t>
      </w:r>
    </w:p>
    <w:p w14:paraId="129EED38">
      <w:pPr>
        <w:pStyle w:val="7"/>
        <w:numPr>
          <w:ilvl w:val="0"/>
          <w:numId w:val="1"/>
        </w:numPr>
        <w:tabs>
          <w:tab w:val="left" w:pos="199"/>
        </w:tabs>
        <w:spacing w:before="0" w:after="0" w:line="276" w:lineRule="auto"/>
        <w:ind w:left="0" w:right="745" w:firstLine="0"/>
        <w:jc w:val="left"/>
        <w:rPr>
          <w:sz w:val="32"/>
        </w:rPr>
      </w:pPr>
      <w:r>
        <w:rPr>
          <w:sz w:val="32"/>
        </w:rPr>
        <w:t>Document</w:t>
      </w:r>
      <w:r>
        <w:rPr>
          <w:spacing w:val="-7"/>
          <w:sz w:val="32"/>
        </w:rPr>
        <w:t xml:space="preserve"> </w:t>
      </w:r>
      <w:r>
        <w:rPr>
          <w:sz w:val="32"/>
        </w:rPr>
        <w:t>challenges</w:t>
      </w:r>
      <w:r>
        <w:rPr>
          <w:spacing w:val="-7"/>
          <w:sz w:val="32"/>
        </w:rPr>
        <w:t xml:space="preserve"> </w:t>
      </w:r>
      <w:r>
        <w:rPr>
          <w:sz w:val="32"/>
        </w:rPr>
        <w:t>faced</w:t>
      </w:r>
      <w:r>
        <w:rPr>
          <w:spacing w:val="-7"/>
          <w:sz w:val="32"/>
        </w:rPr>
        <w:t xml:space="preserve"> </w:t>
      </w:r>
      <w:r>
        <w:rPr>
          <w:sz w:val="32"/>
        </w:rPr>
        <w:t>during</w:t>
      </w:r>
      <w:r>
        <w:rPr>
          <w:spacing w:val="-7"/>
          <w:sz w:val="32"/>
        </w:rPr>
        <w:t xml:space="preserve"> </w:t>
      </w:r>
      <w:r>
        <w:rPr>
          <w:sz w:val="32"/>
        </w:rPr>
        <w:t>translation</w:t>
      </w:r>
      <w:r>
        <w:rPr>
          <w:spacing w:val="-7"/>
          <w:sz w:val="32"/>
        </w:rPr>
        <w:t xml:space="preserve"> </w:t>
      </w:r>
      <w:r>
        <w:rPr>
          <w:sz w:val="32"/>
        </w:rPr>
        <w:t>(e.g.,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syntax, </w:t>
      </w:r>
      <w:r>
        <w:rPr>
          <w:spacing w:val="-2"/>
          <w:sz w:val="32"/>
        </w:rPr>
        <w:t>libraries).</w:t>
      </w:r>
    </w:p>
    <w:p w14:paraId="6EA3C545">
      <w:pPr>
        <w:pStyle w:val="4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0F18D7A3">
      <w:pPr>
        <w:pStyle w:val="7"/>
        <w:numPr>
          <w:ilvl w:val="0"/>
          <w:numId w:val="1"/>
        </w:numPr>
        <w:tabs>
          <w:tab w:val="left" w:pos="199"/>
        </w:tabs>
        <w:spacing w:before="55" w:after="0" w:line="276" w:lineRule="auto"/>
        <w:ind w:left="0" w:right="1096" w:firstLine="0"/>
        <w:jc w:val="left"/>
        <w:rPr>
          <w:sz w:val="32"/>
        </w:rPr>
      </w:pPr>
      <w:r>
        <w:rPr>
          <w:sz w:val="32"/>
        </w:rPr>
        <w:t>Working</w:t>
      </w:r>
      <w:r>
        <w:rPr>
          <w:spacing w:val="-7"/>
          <w:sz w:val="32"/>
        </w:rPr>
        <w:t xml:space="preserve"> </w:t>
      </w:r>
      <w:r>
        <w:rPr>
          <w:sz w:val="32"/>
        </w:rPr>
        <w:t>equivalent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7"/>
          <w:sz w:val="32"/>
        </w:rPr>
        <w:t xml:space="preserve"> </w:t>
      </w:r>
      <w:r>
        <w:rPr>
          <w:sz w:val="32"/>
        </w:rPr>
        <w:t>snippets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at</w:t>
      </w:r>
      <w:r>
        <w:rPr>
          <w:spacing w:val="-7"/>
          <w:sz w:val="32"/>
        </w:rPr>
        <w:t xml:space="preserve"> </w:t>
      </w:r>
      <w:r>
        <w:rPr>
          <w:sz w:val="32"/>
        </w:rPr>
        <w:t>least</w:t>
      </w:r>
      <w:r>
        <w:rPr>
          <w:spacing w:val="-7"/>
          <w:sz w:val="32"/>
        </w:rPr>
        <w:t xml:space="preserve"> </w:t>
      </w:r>
      <w:r>
        <w:rPr>
          <w:sz w:val="32"/>
        </w:rPr>
        <w:t>two</w:t>
      </w:r>
      <w:r>
        <w:rPr>
          <w:spacing w:val="-7"/>
          <w:sz w:val="32"/>
        </w:rPr>
        <w:t xml:space="preserve"> </w:t>
      </w:r>
      <w:r>
        <w:rPr>
          <w:sz w:val="32"/>
        </w:rPr>
        <w:t>different programming languages.</w:t>
      </w:r>
    </w:p>
    <w:p w14:paraId="473706D1">
      <w:pPr>
        <w:pStyle w:val="4"/>
        <w:spacing w:before="55"/>
      </w:pPr>
    </w:p>
    <w:p w14:paraId="4F88F3CB">
      <w:pPr>
        <w:pStyle w:val="4"/>
        <w:spacing w:before="1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269240</wp:posOffset>
                </wp:positionV>
                <wp:extent cx="5943600" cy="2867025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670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5338020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requests</w:t>
                            </w:r>
                          </w:p>
                          <w:p w14:paraId="0A3CF1BC">
                            <w:pPr>
                              <w:pStyle w:val="4"/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bs4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BeautifulSoup</w:t>
                            </w:r>
                          </w:p>
                          <w:p w14:paraId="7C08CD8F">
                            <w:pPr>
                              <w:pStyle w:val="4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5F1766D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get_title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(url):</w:t>
                            </w:r>
                          </w:p>
                          <w:p w14:paraId="50B36BDF">
                            <w:pPr>
                              <w:pStyle w:val="4"/>
                              <w:spacing w:before="56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response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requests.get(url)</w:t>
                            </w:r>
                          </w:p>
                          <w:p w14:paraId="64AA2A56">
                            <w:pPr>
                              <w:pStyle w:val="4"/>
                              <w:spacing w:before="57"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soup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BeautifulSoup(response.text,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"html.parser"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9B55445">
                            <w:pPr>
                              <w:pStyle w:val="4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soup.title.string</w:t>
                            </w:r>
                          </w:p>
                          <w:p w14:paraId="2FA83FC5">
                            <w:pPr>
                              <w:pStyle w:val="4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3F9F347C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print(get_title(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"https://www.python.org/"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https://www.python.org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fldChar w:fldCharType="end"/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72pt;margin-top:21.2pt;height:225.75pt;width:468pt;mso-position-horizontal-relative:page;mso-wrap-distance-bottom:0pt;mso-wrap-distance-top:0pt;z-index:-251644928;mso-width-relative:page;mso-height-relative:page;" fillcolor="#333333" filled="t" stroked="f" coordsize="21600,21600" o:gfxdata="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DgozU1wAAAAsBAAAPAAAAAAAAAAEAIAAAACIAAABk&#10;cnMvZG93bnJldi54bWxQSwECFAAUAAAACACHTuJAkakpu84BAACr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5338020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requests</w:t>
                      </w:r>
                    </w:p>
                    <w:p w14:paraId="0A3CF1BC">
                      <w:pPr>
                        <w:pStyle w:val="4"/>
                        <w:spacing w:before="56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from</w:t>
                      </w:r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bs4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BeautifulSoup</w:t>
                      </w:r>
                    </w:p>
                    <w:p w14:paraId="7C08CD8F">
                      <w:pPr>
                        <w:pStyle w:val="4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75F1766D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r>
                        <w:rPr>
                          <w:rFonts w:ascii="Consolas"/>
                          <w:color w:val="FBC28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get_title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(url):</w:t>
                      </w:r>
                    </w:p>
                    <w:p w14:paraId="50B36BDF">
                      <w:pPr>
                        <w:pStyle w:val="4"/>
                        <w:spacing w:before="56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response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requests.get(url)</w:t>
                      </w:r>
                    </w:p>
                    <w:p w14:paraId="64AA2A56">
                      <w:pPr>
                        <w:pStyle w:val="4"/>
                        <w:spacing w:before="57"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soup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BeautifulSoup(response.text,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"html.parser"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  <w:p w14:paraId="09B55445">
                      <w:pPr>
                        <w:pStyle w:val="4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soup.title.string</w:t>
                      </w:r>
                    </w:p>
                    <w:p w14:paraId="2FA83FC5">
                      <w:pPr>
                        <w:pStyle w:val="4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3F9F347C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print(get_title(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r>
                        <w:fldChar w:fldCharType="begin"/>
                      </w:r>
                      <w:r>
                        <w:instrText xml:space="preserve"> HYPERLINK "https://www.python.org/" \h 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https://www.python.org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fldChar w:fldCharType="end"/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(Original</w:t>
      </w:r>
      <w:r>
        <w:rPr>
          <w:spacing w:val="-6"/>
        </w:rPr>
        <w:t xml:space="preserve"> </w:t>
      </w:r>
      <w:r>
        <w:rPr>
          <w:spacing w:val="-2"/>
        </w:rPr>
        <w:t>Snippet):</w:t>
      </w:r>
    </w:p>
    <w:p w14:paraId="6DADD888">
      <w:pPr>
        <w:pStyle w:val="4"/>
        <w:spacing w:before="59"/>
      </w:pPr>
    </w:p>
    <w:p w14:paraId="3E89D615">
      <w:pPr>
        <w:pStyle w:val="4"/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409575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095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D1D9569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Welcome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Python.org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pt;margin-top:21.15pt;height:32.25pt;width:468pt;mso-position-horizontal-relative:page;mso-wrap-distance-bottom:0pt;mso-wrap-distance-top:0pt;z-index:-251643904;mso-width-relative:page;mso-height-relative:page;" fillcolor="#333333" filled="t" stroked="f" coordsize="21600,21600" o:gfxdata="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BSHc/XAAAACwEAAA8AAAAAAAAAAQAgAAAAIgAAAGRy&#10;cy9kb3ducmV2LnhtbFBLAQIUABQAAAAIAIdO4kCSSYJpzQEAAKoDAAAOAAAAAAAAAAEAIAAAACY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D1D9569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Welcome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Python.org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Output</w:t>
      </w:r>
      <w:r>
        <w:rPr>
          <w:spacing w:val="-7"/>
        </w:rPr>
        <w:t xml:space="preserve"> </w:t>
      </w:r>
      <w:r>
        <w:t>(Python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Result):</w:t>
      </w:r>
    </w:p>
    <w:p w14:paraId="334829E1">
      <w:pPr>
        <w:pStyle w:val="4"/>
        <w:spacing w:before="51"/>
      </w:pPr>
    </w:p>
    <w:p w14:paraId="49358A5C">
      <w:pPr>
        <w:pStyle w:val="4"/>
      </w:pPr>
      <w:r>
        <w:rPr>
          <w:spacing w:val="-2"/>
        </w:rPr>
        <w:t>Prompt:</w:t>
      </w:r>
    </w:p>
    <w:p w14:paraId="20E47A1E">
      <w:pPr>
        <w:pStyle w:val="4"/>
        <w:spacing w:after="0"/>
        <w:sectPr>
          <w:pgSz w:w="12240" w:h="15840"/>
          <w:pgMar w:top="1380" w:right="1440" w:bottom="280" w:left="1440" w:header="720" w:footer="720" w:gutter="0"/>
          <w:cols w:space="720" w:num="1"/>
        </w:sectPr>
      </w:pPr>
    </w:p>
    <w:p w14:paraId="652697FA">
      <w:pPr>
        <w:pStyle w:val="4"/>
        <w:spacing w:before="60" w:line="276" w:lineRule="auto"/>
      </w:pPr>
      <w:r>
        <w:t>Translate the following Python web-scraping snippet into an equivalent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environment using fetch() and DOMParser.</w:t>
      </w:r>
    </w:p>
    <w:p w14:paraId="5600B839">
      <w:pPr>
        <w:pStyle w:val="4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implementations:</w:t>
      </w:r>
    </w:p>
    <w:p w14:paraId="786E6A1A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Extract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page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title</w:t>
      </w:r>
    </w:p>
    <w:p w14:paraId="14EC4D3B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Produce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116D03E1">
      <w:pPr>
        <w:pStyle w:val="7"/>
        <w:numPr>
          <w:ilvl w:val="0"/>
          <w:numId w:val="1"/>
        </w:numPr>
        <w:tabs>
          <w:tab w:val="left" w:pos="199"/>
        </w:tabs>
        <w:spacing w:before="55" w:after="0" w:line="240" w:lineRule="auto"/>
        <w:ind w:left="199" w:right="0" w:hanging="199"/>
        <w:jc w:val="left"/>
        <w:rPr>
          <w:sz w:val="32"/>
        </w:rPr>
      </w:pPr>
      <w:r>
        <w:rPr>
          <w:sz w:val="32"/>
        </w:rPr>
        <w:t>Use</w:t>
      </w:r>
      <w:r>
        <w:rPr>
          <w:spacing w:val="-6"/>
          <w:sz w:val="32"/>
        </w:rPr>
        <w:t xml:space="preserve"> </w:t>
      </w:r>
      <w:r>
        <w:rPr>
          <w:sz w:val="32"/>
        </w:rPr>
        <w:t>appropriate</w:t>
      </w:r>
      <w:r>
        <w:rPr>
          <w:spacing w:val="-6"/>
          <w:sz w:val="32"/>
        </w:rPr>
        <w:t xml:space="preserve"> </w:t>
      </w:r>
      <w:r>
        <w:rPr>
          <w:sz w:val="32"/>
        </w:rPr>
        <w:t>libraries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language</w:t>
      </w:r>
    </w:p>
    <w:p w14:paraId="6785AF78">
      <w:pPr>
        <w:pStyle w:val="4"/>
        <w:spacing w:before="55" w:line="276" w:lineRule="auto"/>
      </w:pPr>
      <w:r>
        <w:t>After</w:t>
      </w:r>
      <w:r>
        <w:rPr>
          <w:spacing w:val="-5"/>
        </w:rPr>
        <w:t xml:space="preserve"> </w:t>
      </w:r>
      <w:r>
        <w:t>converting,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expected output, followed by a short list of challenges faced during </w:t>
      </w:r>
      <w:r>
        <w:rPr>
          <w:spacing w:val="-2"/>
        </w:rPr>
        <w:t>translation.</w:t>
      </w:r>
    </w:p>
    <w:p w14:paraId="0C0D68E4">
      <w:pPr>
        <w:pStyle w:val="4"/>
        <w:spacing w:before="55"/>
      </w:pPr>
    </w:p>
    <w:p w14:paraId="17260726">
      <w:pPr>
        <w:pStyle w:val="4"/>
        <w:spacing w:before="1"/>
      </w:pP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snippet:</w:t>
      </w:r>
    </w:p>
    <w:p w14:paraId="7A3FF0B2">
      <w:pPr>
        <w:pStyle w:val="4"/>
        <w:spacing w:before="55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4CDF4808">
      <w:pPr>
        <w:pStyle w:val="4"/>
        <w:spacing w:before="55"/>
      </w:pPr>
      <w:r>
        <w:t>from</w:t>
      </w:r>
      <w:r>
        <w:rPr>
          <w:spacing w:val="-5"/>
        </w:rPr>
        <w:t xml:space="preserve"> </w:t>
      </w:r>
      <w:r>
        <w:t>bs4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BeautifulSoup</w:t>
      </w:r>
    </w:p>
    <w:p w14:paraId="192A7E95">
      <w:pPr>
        <w:pStyle w:val="4"/>
        <w:spacing w:before="110"/>
      </w:pPr>
    </w:p>
    <w:p w14:paraId="5D12A8B7">
      <w:pPr>
        <w:pStyle w:val="4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get_title(url):</w:t>
      </w:r>
    </w:p>
    <w:p w14:paraId="5C4CC3F6">
      <w:pPr>
        <w:pStyle w:val="4"/>
        <w:spacing w:before="56"/>
        <w:ind w:left="355"/>
      </w:pPr>
      <w:r>
        <w:t>response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requests.get(url)</w:t>
      </w:r>
    </w:p>
    <w:p w14:paraId="3F7808DA">
      <w:pPr>
        <w:pStyle w:val="4"/>
        <w:spacing w:before="55" w:line="276" w:lineRule="auto"/>
        <w:ind w:left="355" w:right="1040"/>
      </w:pPr>
      <w:r>
        <w:t>soup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BeautifulSoup(response.text,</w:t>
      </w:r>
      <w:r>
        <w:rPr>
          <w:spacing w:val="-14"/>
        </w:rPr>
        <w:t xml:space="preserve"> </w:t>
      </w:r>
      <w:r>
        <w:t>"html.parser") return soup.title.string</w:t>
      </w:r>
    </w:p>
    <w:p w14:paraId="5B844E6E">
      <w:pPr>
        <w:pStyle w:val="4"/>
        <w:spacing w:before="55"/>
      </w:pPr>
    </w:p>
    <w:p w14:paraId="2198EF78">
      <w:pPr>
        <w:pStyle w:val="4"/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259080</wp:posOffset>
                </wp:positionV>
                <wp:extent cx="5943600" cy="2324100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3241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2E0919F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async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getTitle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(url)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3F279891">
                            <w:pPr>
                              <w:pStyle w:val="4"/>
                              <w:spacing w:before="56" w:line="276" w:lineRule="auto"/>
                              <w:ind w:left="808" w:right="18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response =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await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fetch(url);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await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response.text();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parser =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DOMParser();</w:t>
                            </w:r>
                          </w:p>
                          <w:p w14:paraId="1354F15D">
                            <w:pPr>
                              <w:pStyle w:val="4"/>
                              <w:spacing w:line="276" w:lineRule="auto"/>
                              <w:ind w:left="105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doc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parser.parseFromString(html,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"text/html"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14:paraId="05947E6D">
                            <w:pPr>
                              <w:pStyle w:val="4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doc.querySelector(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"title"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).innerText;</w:t>
                            </w:r>
                          </w:p>
                          <w:p w14:paraId="4CDC93BC">
                            <w:pPr>
                              <w:spacing w:before="56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72pt;margin-top:20.4pt;height:183pt;width:468pt;mso-position-horizontal-relative:page;mso-wrap-distance-bottom:0pt;mso-wrap-distance-top:0pt;z-index:-251643904;mso-width-relative:page;mso-height-relative:page;" fillcolor="#333333" filled="t" stroked="f" coordsize="21600,21600" o:gfxdata="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jSA/j1gAAAAsBAAAPAAAAAAAAAAEAIAAAACIAAABkcnMv&#10;ZG93bnJldi54bWxQSwECFAAUAAAACACHTuJAn89fIcwBAACr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2E0919F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async</w:t>
                      </w:r>
                      <w:r>
                        <w:rPr>
                          <w:rFonts w:ascii="Consolas"/>
                          <w:color w:val="FBC28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function</w:t>
                      </w:r>
                      <w:r>
                        <w:rPr>
                          <w:rFonts w:ascii="Consolas"/>
                          <w:color w:val="FBC28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getTitle</w:t>
                      </w:r>
                      <w:r>
                        <w:rPr>
                          <w:rFonts w:ascii="Consolas"/>
                          <w:color w:val="FFFFFF"/>
                        </w:rPr>
                        <w:t>(url)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  <w:p w14:paraId="3F279891">
                      <w:pPr>
                        <w:pStyle w:val="4"/>
                        <w:spacing w:before="56" w:line="276" w:lineRule="auto"/>
                        <w:ind w:left="808" w:right="18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response =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await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fetch(url); </w:t>
                      </w:r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r>
                        <w:rPr>
                          <w:rFonts w:ascii="Consolas"/>
                          <w:color w:val="FBC28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html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await</w:t>
                      </w:r>
                      <w:r>
                        <w:rPr>
                          <w:rFonts w:ascii="Consolas"/>
                          <w:color w:val="FBC28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response.text();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parser =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FFFFFF"/>
                        </w:rPr>
                        <w:t>DOMParser();</w:t>
                      </w:r>
                    </w:p>
                    <w:p w14:paraId="1354F15D">
                      <w:pPr>
                        <w:pStyle w:val="4"/>
                        <w:spacing w:line="276" w:lineRule="auto"/>
                        <w:ind w:left="105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r>
                        <w:rPr>
                          <w:rFonts w:ascii="Consolas"/>
                          <w:color w:val="FBC28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doc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parser.parseFromString(html,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"text/html"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);</w:t>
                      </w:r>
                    </w:p>
                    <w:p w14:paraId="05947E6D">
                      <w:pPr>
                        <w:pStyle w:val="4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doc.querySelector(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"title"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).innerText;</w:t>
                      </w:r>
                    </w:p>
                    <w:p w14:paraId="4CDC93BC">
                      <w:pPr>
                        <w:spacing w:before="56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JavaScript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(Converted</w:t>
      </w:r>
      <w:r>
        <w:rPr>
          <w:spacing w:val="-8"/>
        </w:rPr>
        <w:t xml:space="preserve"> </w:t>
      </w:r>
      <w:r>
        <w:rPr>
          <w:spacing w:val="-2"/>
        </w:rPr>
        <w:t>Version):</w:t>
      </w:r>
    </w:p>
    <w:p w14:paraId="2C5E3B10">
      <w:pPr>
        <w:pStyle w:val="4"/>
        <w:spacing w:after="0"/>
        <w:sectPr>
          <w:pgSz w:w="12240" w:h="15840"/>
          <w:pgMar w:top="1380" w:right="1440" w:bottom="280" w:left="1440" w:header="720" w:footer="720" w:gutter="0"/>
          <w:cols w:space="720" w:num="1"/>
        </w:sectPr>
      </w:pPr>
    </w:p>
    <w:p w14:paraId="6F6D3A96">
      <w:pPr>
        <w:spacing w:line="240" w:lineRule="auto"/>
        <w:ind w:left="0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228725"/>
                <wp:effectExtent l="0" t="0" r="0" b="0"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43386E7">
                            <w:pPr>
                              <w:pStyle w:val="4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 w14:paraId="50420400">
                            <w:pPr>
                              <w:pStyle w:val="4"/>
                              <w:spacing w:before="1" w:line="276" w:lineRule="auto"/>
                              <w:ind w:left="808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getTitle(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"https://www.python.org/"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https://www.python.org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fldChar w:fldCharType="end"/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).then(title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.log(title);</w:t>
                            </w:r>
                          </w:p>
                          <w:p w14:paraId="0A3FE011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26" o:spt="202" type="#_x0000_t202" style="height:96.75pt;width:468pt;" fillcolor="#333333" filled="t" stroked="f" coordsize="21600,21600" o:gfxdata="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lo33YtUAAAAFAQAADwAAAAAAAAABACAAAAAiAAAAZHJz&#10;L2Rvd25yZXYueG1sUEsBAhQAFAAAAAgAh07iQK7mGnDOAQAAqw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43386E7">
                      <w:pPr>
                        <w:pStyle w:val="4"/>
                        <w:spacing w:before="165"/>
                        <w:rPr>
                          <w:color w:val="000000"/>
                        </w:rPr>
                      </w:pPr>
                    </w:p>
                    <w:p w14:paraId="50420400">
                      <w:pPr>
                        <w:pStyle w:val="4"/>
                        <w:spacing w:before="1" w:line="276" w:lineRule="auto"/>
                        <w:ind w:left="808" w:hanging="70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getTitle(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fldChar w:fldCharType="begin"/>
                      </w:r>
                      <w:r>
                        <w:instrText xml:space="preserve"> HYPERLINK "https://www.python.org/" \h 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A2FBA2"/>
                        </w:rPr>
                        <w:t>https://www.python.org</w:t>
                      </w:r>
                      <w:r>
                        <w:rPr>
                          <w:rFonts w:ascii="Consolas"/>
                          <w:color w:val="A2FBA2"/>
                        </w:rPr>
                        <w:fldChar w:fldCharType="end"/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).then(title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=&gt;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console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.log(title);</w:t>
                      </w:r>
                    </w:p>
                    <w:p w14:paraId="0A3FE011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5"/>
                          <w:sz w:val="32"/>
                        </w:rPr>
                        <w:t>});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EC8016E">
      <w:pPr>
        <w:pStyle w:val="4"/>
        <w:spacing w:before="38"/>
      </w:pPr>
    </w:p>
    <w:p w14:paraId="4CFDE88F">
      <w:pPr>
        <w:pStyle w:val="4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409575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095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6BBE98D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Welcome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Python.org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72pt;margin-top:21.15pt;height:32.25pt;width:468pt;mso-position-horizontal-relative:page;mso-wrap-distance-bottom:0pt;mso-wrap-distance-top:0pt;z-index:-251642880;mso-width-relative:page;mso-height-relative:page;" fillcolor="#333333" filled="t" stroked="f" coordsize="21600,21600" o:gfxdata="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QFIdz9cAAAALAQAADwAAAAAAAAABACAAAAAiAAAAZHJz&#10;L2Rvd25yZXYueG1sUEsBAhQAFAAAAAgAh07iQJaMvbTMAQAAqgMAAA4AAAAAAAAAAQAgAAAAJg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6BBE98D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Welcome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Python.org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Output</w:t>
      </w:r>
      <w:r>
        <w:rPr>
          <w:spacing w:val="-9"/>
        </w:rPr>
        <w:t xml:space="preserve"> </w:t>
      </w:r>
      <w:r>
        <w:t>(JavaScript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Result):</w:t>
      </w:r>
    </w:p>
    <w:p w14:paraId="3F4E23CB">
      <w:pPr>
        <w:pStyle w:val="4"/>
        <w:spacing w:before="51"/>
      </w:pPr>
    </w:p>
    <w:p w14:paraId="561A2D6B">
      <w:pPr>
        <w:pStyle w:val="4"/>
      </w:pPr>
      <w:r>
        <w:t>Translation</w:t>
      </w:r>
      <w:r>
        <w:rPr>
          <w:spacing w:val="-17"/>
        </w:rPr>
        <w:t xml:space="preserve"> </w:t>
      </w:r>
      <w:r>
        <w:t>Challenges</w:t>
      </w:r>
      <w:r>
        <w:rPr>
          <w:spacing w:val="-14"/>
        </w:rPr>
        <w:t xml:space="preserve"> </w:t>
      </w:r>
      <w:r>
        <w:t>(Documented</w:t>
      </w:r>
      <w:r>
        <w:rPr>
          <w:spacing w:val="-14"/>
        </w:rPr>
        <w:t xml:space="preserve"> </w:t>
      </w:r>
      <w:r>
        <w:rPr>
          <w:spacing w:val="-2"/>
        </w:rPr>
        <w:t>Notes):</w:t>
      </w:r>
    </w:p>
    <w:p w14:paraId="7D77EFF3">
      <w:pPr>
        <w:pStyle w:val="7"/>
        <w:numPr>
          <w:ilvl w:val="0"/>
          <w:numId w:val="3"/>
        </w:numPr>
        <w:tabs>
          <w:tab w:val="left" w:pos="353"/>
        </w:tabs>
        <w:spacing w:before="55" w:after="0" w:line="276" w:lineRule="auto"/>
        <w:ind w:left="0" w:right="327" w:firstLine="0"/>
        <w:jc w:val="left"/>
        <w:rPr>
          <w:sz w:val="32"/>
        </w:rPr>
      </w:pPr>
      <w:r>
        <w:rPr>
          <w:sz w:val="32"/>
        </w:rPr>
        <w:t>Python’s</w:t>
      </w:r>
      <w:r>
        <w:rPr>
          <w:spacing w:val="-12"/>
          <w:sz w:val="32"/>
        </w:rPr>
        <w:t xml:space="preserve"> </w:t>
      </w:r>
      <w:r>
        <w:rPr>
          <w:sz w:val="32"/>
        </w:rPr>
        <w:t>requests</w:t>
      </w:r>
      <w:r>
        <w:rPr>
          <w:spacing w:val="-12"/>
          <w:sz w:val="32"/>
        </w:rPr>
        <w:t xml:space="preserve"> </w:t>
      </w:r>
      <w:r>
        <w:rPr>
          <w:sz w:val="32"/>
        </w:rPr>
        <w:t>+</w:t>
      </w:r>
      <w:r>
        <w:rPr>
          <w:spacing w:val="-12"/>
          <w:sz w:val="32"/>
        </w:rPr>
        <w:t xml:space="preserve"> </w:t>
      </w:r>
      <w:r>
        <w:rPr>
          <w:sz w:val="32"/>
        </w:rPr>
        <w:t>BeautifulSoup</w:t>
      </w:r>
      <w:r>
        <w:rPr>
          <w:spacing w:val="-12"/>
          <w:sz w:val="32"/>
        </w:rPr>
        <w:t xml:space="preserve"> </w:t>
      </w:r>
      <w:r>
        <w:rPr>
          <w:sz w:val="32"/>
        </w:rPr>
        <w:t>work</w:t>
      </w:r>
      <w:r>
        <w:rPr>
          <w:spacing w:val="-12"/>
          <w:sz w:val="32"/>
        </w:rPr>
        <w:t xml:space="preserve"> </w:t>
      </w:r>
      <w:r>
        <w:rPr>
          <w:sz w:val="32"/>
        </w:rPr>
        <w:t>synchronously,</w:t>
      </w:r>
      <w:r>
        <w:rPr>
          <w:spacing w:val="-12"/>
          <w:sz w:val="32"/>
        </w:rPr>
        <w:t xml:space="preserve"> </w:t>
      </w:r>
      <w:r>
        <w:rPr>
          <w:sz w:val="32"/>
        </w:rPr>
        <w:t>while JavaScript uses async fetch + DOMParser.</w:t>
      </w:r>
    </w:p>
    <w:p w14:paraId="4EEE541A">
      <w:pPr>
        <w:pStyle w:val="7"/>
        <w:numPr>
          <w:ilvl w:val="0"/>
          <w:numId w:val="3"/>
        </w:numPr>
        <w:tabs>
          <w:tab w:val="left" w:pos="353"/>
        </w:tabs>
        <w:spacing w:before="0" w:after="0" w:line="276" w:lineRule="auto"/>
        <w:ind w:left="0" w:right="1492" w:firstLine="0"/>
        <w:jc w:val="left"/>
        <w:rPr>
          <w:sz w:val="32"/>
        </w:rPr>
      </w:pPr>
      <w:r>
        <w:rPr>
          <w:sz w:val="32"/>
        </w:rPr>
        <w:t>Exception</w:t>
      </w:r>
      <w:r>
        <w:rPr>
          <w:spacing w:val="-9"/>
          <w:sz w:val="32"/>
        </w:rPr>
        <w:t xml:space="preserve"> </w:t>
      </w:r>
      <w:r>
        <w:rPr>
          <w:sz w:val="32"/>
        </w:rPr>
        <w:t>handling</w:t>
      </w:r>
      <w:r>
        <w:rPr>
          <w:spacing w:val="-9"/>
          <w:sz w:val="32"/>
        </w:rPr>
        <w:t xml:space="preserve"> </w:t>
      </w:r>
      <w:r>
        <w:rPr>
          <w:sz w:val="32"/>
        </w:rPr>
        <w:t>differs</w:t>
      </w:r>
      <w:r>
        <w:rPr>
          <w:spacing w:val="-9"/>
          <w:sz w:val="32"/>
        </w:rPr>
        <w:t xml:space="preserve"> </w:t>
      </w:r>
      <w:r>
        <w:rPr>
          <w:sz w:val="32"/>
        </w:rPr>
        <w:t>(Python’s</w:t>
      </w:r>
      <w:r>
        <w:rPr>
          <w:spacing w:val="-9"/>
          <w:sz w:val="32"/>
        </w:rPr>
        <w:t xml:space="preserve"> </w:t>
      </w:r>
      <w:r>
        <w:rPr>
          <w:sz w:val="32"/>
        </w:rPr>
        <w:t>try/except</w:t>
      </w:r>
      <w:r>
        <w:rPr>
          <w:spacing w:val="-9"/>
          <w:sz w:val="32"/>
        </w:rPr>
        <w:t xml:space="preserve"> </w:t>
      </w:r>
      <w:r>
        <w:rPr>
          <w:sz w:val="32"/>
        </w:rPr>
        <w:t>vs.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JS </w:t>
      </w:r>
      <w:r>
        <w:rPr>
          <w:spacing w:val="-2"/>
          <w:sz w:val="32"/>
        </w:rPr>
        <w:t>Promises).</w:t>
      </w:r>
    </w:p>
    <w:p w14:paraId="358CA680">
      <w:pPr>
        <w:pStyle w:val="7"/>
        <w:numPr>
          <w:ilvl w:val="0"/>
          <w:numId w:val="3"/>
        </w:numPr>
        <w:tabs>
          <w:tab w:val="left" w:pos="353"/>
        </w:tabs>
        <w:spacing w:before="0" w:after="0" w:line="276" w:lineRule="auto"/>
        <w:ind w:left="0" w:right="626" w:firstLine="0"/>
        <w:jc w:val="left"/>
        <w:rPr>
          <w:sz w:val="32"/>
        </w:rPr>
      </w:pPr>
      <w:r>
        <w:rPr>
          <w:sz w:val="32"/>
        </w:rPr>
        <w:t>BeautifulSoup</w:t>
      </w:r>
      <w:r>
        <w:rPr>
          <w:spacing w:val="-8"/>
          <w:sz w:val="32"/>
        </w:rPr>
        <w:t xml:space="preserve"> </w:t>
      </w:r>
      <w:r>
        <w:rPr>
          <w:sz w:val="32"/>
        </w:rPr>
        <w:t>has</w:t>
      </w:r>
      <w:r>
        <w:rPr>
          <w:spacing w:val="-8"/>
          <w:sz w:val="32"/>
        </w:rPr>
        <w:t xml:space="preserve"> </w:t>
      </w:r>
      <w:r>
        <w:rPr>
          <w:sz w:val="32"/>
        </w:rPr>
        <w:t>convenient</w:t>
      </w:r>
      <w:r>
        <w:rPr>
          <w:spacing w:val="-8"/>
          <w:sz w:val="32"/>
        </w:rPr>
        <w:t xml:space="preserve"> </w:t>
      </w:r>
      <w:r>
        <w:rPr>
          <w:sz w:val="32"/>
        </w:rPr>
        <w:t>parsing</w:t>
      </w:r>
      <w:r>
        <w:rPr>
          <w:spacing w:val="-8"/>
          <w:sz w:val="32"/>
        </w:rPr>
        <w:t xml:space="preserve"> </w:t>
      </w:r>
      <w:r>
        <w:rPr>
          <w:sz w:val="32"/>
        </w:rPr>
        <w:t>helpers;</w:t>
      </w:r>
      <w:r>
        <w:rPr>
          <w:spacing w:val="-8"/>
          <w:sz w:val="32"/>
        </w:rPr>
        <w:t xml:space="preserve"> </w:t>
      </w:r>
      <w:r>
        <w:rPr>
          <w:sz w:val="32"/>
        </w:rPr>
        <w:t>DOMParser requires precise HTML queries.</w:t>
      </w:r>
    </w:p>
    <w:p w14:paraId="2D2293CE">
      <w:pPr>
        <w:pStyle w:val="7"/>
        <w:numPr>
          <w:ilvl w:val="0"/>
          <w:numId w:val="3"/>
        </w:numPr>
        <w:tabs>
          <w:tab w:val="left" w:pos="353"/>
        </w:tabs>
        <w:spacing w:before="0" w:after="0" w:line="276" w:lineRule="auto"/>
        <w:ind w:left="0" w:right="1089" w:firstLine="0"/>
        <w:jc w:val="left"/>
        <w:rPr>
          <w:sz w:val="32"/>
        </w:rPr>
      </w:pPr>
      <w:r>
        <w:rPr>
          <w:sz w:val="32"/>
        </w:rPr>
        <w:t>Running</w:t>
      </w:r>
      <w:r>
        <w:rPr>
          <w:spacing w:val="-6"/>
          <w:sz w:val="32"/>
        </w:rPr>
        <w:t xml:space="preserve"> </w:t>
      </w:r>
      <w:r>
        <w:rPr>
          <w:sz w:val="32"/>
        </w:rPr>
        <w:t>JS</w:t>
      </w:r>
      <w:r>
        <w:rPr>
          <w:spacing w:val="-6"/>
          <w:sz w:val="32"/>
        </w:rPr>
        <w:t xml:space="preserve"> </w:t>
      </w:r>
      <w:r>
        <w:rPr>
          <w:sz w:val="32"/>
        </w:rPr>
        <w:t>scraping</w:t>
      </w:r>
      <w:r>
        <w:rPr>
          <w:spacing w:val="-6"/>
          <w:sz w:val="32"/>
        </w:rPr>
        <w:t xml:space="preserve"> </w:t>
      </w:r>
      <w:r>
        <w:rPr>
          <w:sz w:val="32"/>
        </w:rPr>
        <w:t>requires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browser</w:t>
      </w:r>
      <w:r>
        <w:rPr>
          <w:spacing w:val="-6"/>
          <w:sz w:val="32"/>
        </w:rPr>
        <w:t xml:space="preserve"> </w:t>
      </w:r>
      <w:r>
        <w:rPr>
          <w:sz w:val="32"/>
        </w:rPr>
        <w:t>environment</w:t>
      </w:r>
      <w:r>
        <w:rPr>
          <w:spacing w:val="-6"/>
          <w:sz w:val="32"/>
        </w:rPr>
        <w:t xml:space="preserve"> </w:t>
      </w:r>
      <w:r>
        <w:rPr>
          <w:sz w:val="32"/>
        </w:rPr>
        <w:t>or additional Node.js libraries.</w:t>
      </w:r>
    </w:p>
    <w:p w14:paraId="13DA4C29">
      <w:pPr>
        <w:pStyle w:val="7"/>
        <w:numPr>
          <w:ilvl w:val="0"/>
          <w:numId w:val="3"/>
        </w:numPr>
        <w:tabs>
          <w:tab w:val="left" w:pos="353"/>
        </w:tabs>
        <w:spacing w:before="0" w:after="0" w:line="276" w:lineRule="auto"/>
        <w:ind w:left="0" w:right="8" w:firstLine="0"/>
        <w:jc w:val="left"/>
        <w:rPr>
          <w:sz w:val="32"/>
        </w:rPr>
      </w:pPr>
      <w:r>
        <w:rPr>
          <w:sz w:val="32"/>
        </w:rPr>
        <w:t>Differences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indentation,</w:t>
      </w:r>
      <w:r>
        <w:rPr>
          <w:spacing w:val="-6"/>
          <w:sz w:val="32"/>
        </w:rPr>
        <w:t xml:space="preserve"> </w:t>
      </w:r>
      <w:r>
        <w:rPr>
          <w:sz w:val="32"/>
        </w:rPr>
        <w:t>typing,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language</w:t>
      </w:r>
      <w:r>
        <w:rPr>
          <w:spacing w:val="-6"/>
          <w:sz w:val="32"/>
        </w:rPr>
        <w:t xml:space="preserve"> </w:t>
      </w:r>
      <w:r>
        <w:rPr>
          <w:sz w:val="32"/>
        </w:rPr>
        <w:t>syntax</w:t>
      </w:r>
      <w:r>
        <w:rPr>
          <w:spacing w:val="-6"/>
          <w:sz w:val="32"/>
        </w:rPr>
        <w:t xml:space="preserve"> </w:t>
      </w:r>
      <w:r>
        <w:rPr>
          <w:sz w:val="32"/>
        </w:rPr>
        <w:t>must</w:t>
      </w:r>
      <w:r>
        <w:rPr>
          <w:spacing w:val="-6"/>
          <w:sz w:val="32"/>
        </w:rPr>
        <w:t xml:space="preserve"> </w:t>
      </w:r>
      <w:r>
        <w:rPr>
          <w:sz w:val="32"/>
        </w:rPr>
        <w:t>be adapted manually.</w:t>
      </w: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decimal"/>
      <w:lvlText w:val="%1"/>
      <w:lvlJc w:val="left"/>
      <w:pPr>
        <w:ind w:left="632" w:hanging="52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2" w:hanging="52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5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56" w:hanging="5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8" w:hanging="5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5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2" w:hanging="5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4" w:hanging="5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2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0" w:hanging="20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20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2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2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2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2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2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201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0" w:hanging="35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3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A92E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32"/>
      <w:szCs w:val="32"/>
      <w:lang w:val="en-US" w:eastAsia="en-US" w:bidi="ar-SA"/>
    </w:rPr>
  </w:style>
  <w:style w:type="paragraph" w:styleId="5">
    <w:name w:val="Title"/>
    <w:basedOn w:val="1"/>
    <w:qFormat/>
    <w:uiPriority w:val="1"/>
    <w:pPr>
      <w:ind w:left="2399" w:right="-15" w:hanging="25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55"/>
      <w:ind w:left="199" w:hanging="199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373" w:lineRule="exact"/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2026-04-01T06:14:00Z</dcterms:created>
  <dc:creator>HP</dc:creator>
  <cp:lastModifiedBy>HP</cp:lastModifiedBy>
  <dcterms:modified xsi:type="dcterms:W3CDTF">2026-04-01T06:15:35Z</dcterms:modified>
  <dc:title>AI_19.1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2026-04-01T00:00:00Z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52F119DF9A7E430D9A143FA04C4F9A25_13</vt:lpwstr>
  </property>
</Properties>
</file>