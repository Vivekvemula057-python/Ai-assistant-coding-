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9711C">
      <w:pPr>
        <w:pStyle w:val="5"/>
        <w:spacing w:before="60" w:line="276" w:lineRule="auto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- 20.1</w:t>
      </w:r>
    </w:p>
    <w:p w14:paraId="4FD298CF">
      <w:pPr>
        <w:pStyle w:val="5"/>
        <w:ind w:left="4184" w:firstLine="0"/>
        <w:rPr>
          <w:rFonts w:hint="default"/>
          <w:lang w:val="en-IN"/>
        </w:rPr>
      </w:pPr>
      <w:r>
        <w:t xml:space="preserve">ROLL NO. </w:t>
      </w:r>
      <w:r>
        <w:rPr>
          <w:spacing w:val="-2"/>
        </w:rPr>
        <w:t>2303A51</w:t>
      </w:r>
      <w:r>
        <w:rPr>
          <w:rFonts w:hint="default"/>
          <w:spacing w:val="-2"/>
          <w:lang w:val="en-IN"/>
        </w:rPr>
        <w:t>838</w:t>
      </w:r>
      <w:bookmarkStart w:id="0" w:name="_GoBack"/>
      <w:bookmarkEnd w:id="0"/>
    </w:p>
    <w:p w14:paraId="3B684EA4">
      <w:pPr>
        <w:pStyle w:val="4"/>
        <w:rPr>
          <w:rFonts w:ascii="Arial"/>
          <w:b/>
          <w:sz w:val="48"/>
        </w:rPr>
      </w:pPr>
    </w:p>
    <w:p w14:paraId="79A3F2FD">
      <w:pPr>
        <w:pStyle w:val="4"/>
        <w:spacing w:before="142"/>
        <w:rPr>
          <w:rFonts w:ascii="Arial"/>
          <w:b/>
          <w:sz w:val="48"/>
        </w:rPr>
      </w:pPr>
    </w:p>
    <w:p w14:paraId="0F71EEBF">
      <w:pPr>
        <w:spacing w:before="0" w:line="276" w:lineRule="auto"/>
        <w:ind w:left="0" w:right="6182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Task</w:t>
      </w:r>
      <w:r>
        <w:rPr>
          <w:rFonts w:ascii="Arial MT" w:hAnsi="Arial MT"/>
          <w:spacing w:val="-16"/>
          <w:sz w:val="22"/>
        </w:rPr>
        <w:t xml:space="preserve"> </w:t>
      </w:r>
      <w:r>
        <w:rPr>
          <w:rFonts w:ascii="Arial MT" w:hAnsi="Arial MT"/>
          <w:sz w:val="22"/>
        </w:rPr>
        <w:t>1</w:t>
      </w:r>
      <w:r>
        <w:rPr>
          <w:rFonts w:ascii="Arial MT" w:hAnsi="Arial MT"/>
          <w:spacing w:val="-15"/>
          <w:sz w:val="22"/>
        </w:rPr>
        <w:t xml:space="preserve"> </w:t>
      </w:r>
      <w:r>
        <w:rPr>
          <w:rFonts w:ascii="Arial MT" w:hAnsi="Arial MT"/>
          <w:sz w:val="22"/>
        </w:rPr>
        <w:t>–</w:t>
      </w:r>
      <w:r>
        <w:rPr>
          <w:rFonts w:ascii="Arial MT" w:hAnsi="Arial MT"/>
          <w:spacing w:val="-15"/>
          <w:sz w:val="22"/>
        </w:rPr>
        <w:t xml:space="preserve"> </w:t>
      </w:r>
      <w:r>
        <w:rPr>
          <w:rFonts w:ascii="Arial MT" w:hAnsi="Arial MT"/>
          <w:sz w:val="22"/>
        </w:rPr>
        <w:t>Input</w:t>
      </w:r>
      <w:r>
        <w:rPr>
          <w:rFonts w:ascii="Arial MT" w:hAnsi="Arial MT"/>
          <w:spacing w:val="-16"/>
          <w:sz w:val="22"/>
        </w:rPr>
        <w:t xml:space="preserve"> </w:t>
      </w:r>
      <w:r>
        <w:rPr>
          <w:rFonts w:ascii="Arial MT" w:hAnsi="Arial MT"/>
          <w:sz w:val="22"/>
        </w:rPr>
        <w:t>Validation</w:t>
      </w:r>
      <w:r>
        <w:rPr>
          <w:rFonts w:ascii="Arial MT" w:hAnsi="Arial MT"/>
          <w:spacing w:val="-15"/>
          <w:sz w:val="22"/>
        </w:rPr>
        <w:t xml:space="preserve"> </w:t>
      </w:r>
      <w:r>
        <w:rPr>
          <w:rFonts w:ascii="Arial MT" w:hAnsi="Arial MT"/>
          <w:sz w:val="22"/>
        </w:rPr>
        <w:t xml:space="preserve">Check </w:t>
      </w:r>
      <w:r>
        <w:rPr>
          <w:rFonts w:ascii="Arial MT" w:hAnsi="Arial MT"/>
          <w:spacing w:val="-2"/>
          <w:sz w:val="22"/>
        </w:rPr>
        <w:t>Task:</w:t>
      </w:r>
    </w:p>
    <w:p w14:paraId="23CF27F8">
      <w:pPr>
        <w:spacing w:before="0" w:line="276" w:lineRule="auto"/>
        <w:ind w:left="0" w:right="2724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Analyze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an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AI-generated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Python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login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script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for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input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 xml:space="preserve">validation </w:t>
      </w:r>
      <w:r>
        <w:rPr>
          <w:rFonts w:ascii="Arial MT"/>
          <w:spacing w:val="-2"/>
          <w:sz w:val="22"/>
        </w:rPr>
        <w:t>vulnerabilities.</w:t>
      </w:r>
    </w:p>
    <w:p w14:paraId="300516A0"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Instructions:</w:t>
      </w:r>
    </w:p>
    <w:p w14:paraId="48C129A1">
      <w:pPr>
        <w:pStyle w:val="7"/>
        <w:numPr>
          <w:ilvl w:val="0"/>
          <w:numId w:val="1"/>
        </w:numPr>
        <w:tabs>
          <w:tab w:val="left" w:pos="137"/>
        </w:tabs>
        <w:spacing w:before="38" w:after="0" w:line="276" w:lineRule="auto"/>
        <w:ind w:left="0" w:right="4496" w:firstLine="0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7"/>
          <w:sz w:val="22"/>
        </w:rPr>
        <w:t xml:space="preserve"> </w:t>
      </w:r>
      <w:r>
        <w:rPr>
          <w:sz w:val="22"/>
        </w:rPr>
        <w:t>AI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generate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simple</w:t>
      </w:r>
      <w:r>
        <w:rPr>
          <w:spacing w:val="-7"/>
          <w:sz w:val="22"/>
        </w:rPr>
        <w:t xml:space="preserve"> </w:t>
      </w:r>
      <w:r>
        <w:rPr>
          <w:sz w:val="22"/>
        </w:rPr>
        <w:t>username-password login program.</w:t>
      </w:r>
    </w:p>
    <w:p w14:paraId="169DA5F2">
      <w:pPr>
        <w:pStyle w:val="7"/>
        <w:numPr>
          <w:ilvl w:val="0"/>
          <w:numId w:val="1"/>
        </w:numPr>
        <w:tabs>
          <w:tab w:val="left" w:pos="137"/>
        </w:tabs>
        <w:spacing w:before="0" w:after="0" w:line="276" w:lineRule="auto"/>
        <w:ind w:left="0" w:right="4520" w:firstLine="0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7"/>
          <w:sz w:val="22"/>
        </w:rPr>
        <w:t xml:space="preserve"> </w:t>
      </w:r>
      <w:r>
        <w:rPr>
          <w:sz w:val="22"/>
        </w:rPr>
        <w:t>whether</w:t>
      </w:r>
      <w:r>
        <w:rPr>
          <w:spacing w:val="-7"/>
          <w:sz w:val="22"/>
        </w:rPr>
        <w:t xml:space="preserve"> </w:t>
      </w:r>
      <w:r>
        <w:rPr>
          <w:sz w:val="22"/>
        </w:rPr>
        <w:t>input</w:t>
      </w:r>
      <w:r>
        <w:rPr>
          <w:spacing w:val="-7"/>
          <w:sz w:val="22"/>
        </w:rPr>
        <w:t xml:space="preserve"> </w:t>
      </w:r>
      <w:r>
        <w:rPr>
          <w:sz w:val="22"/>
        </w:rPr>
        <w:t>sanitization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validation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are </w:t>
      </w:r>
      <w:r>
        <w:rPr>
          <w:spacing w:val="-2"/>
          <w:sz w:val="22"/>
        </w:rPr>
        <w:t>implemented.</w:t>
      </w:r>
    </w:p>
    <w:p w14:paraId="60169466">
      <w:pPr>
        <w:pStyle w:val="7"/>
        <w:numPr>
          <w:ilvl w:val="0"/>
          <w:numId w:val="1"/>
        </w:numPr>
        <w:tabs>
          <w:tab w:val="left" w:pos="137"/>
        </w:tabs>
        <w:spacing w:before="0" w:after="0" w:line="276" w:lineRule="auto"/>
        <w:ind w:left="0" w:right="4349" w:firstLine="0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6"/>
          <w:sz w:val="22"/>
        </w:rPr>
        <w:t xml:space="preserve"> </w:t>
      </w:r>
      <w:r>
        <w:rPr>
          <w:sz w:val="22"/>
        </w:rPr>
        <w:t>secure</w:t>
      </w:r>
      <w:r>
        <w:rPr>
          <w:spacing w:val="-6"/>
          <w:sz w:val="22"/>
        </w:rPr>
        <w:t xml:space="preserve"> </w:t>
      </w:r>
      <w:r>
        <w:rPr>
          <w:sz w:val="22"/>
        </w:rPr>
        <w:t>improvements</w:t>
      </w:r>
      <w:r>
        <w:rPr>
          <w:spacing w:val="-6"/>
          <w:sz w:val="22"/>
        </w:rPr>
        <w:t xml:space="preserve"> </w:t>
      </w:r>
      <w:r>
        <w:rPr>
          <w:sz w:val="22"/>
        </w:rPr>
        <w:t>(e.g.,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z w:val="22"/>
        </w:rPr>
        <w:t>re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input </w:t>
      </w:r>
      <w:r>
        <w:rPr>
          <w:spacing w:val="-2"/>
          <w:sz w:val="22"/>
        </w:rPr>
        <w:t>validation).</w:t>
      </w:r>
    </w:p>
    <w:p w14:paraId="211A1CEE"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Expected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pacing w:val="-2"/>
          <w:sz w:val="22"/>
        </w:rPr>
        <w:t>Output:</w:t>
      </w:r>
    </w:p>
    <w:p w14:paraId="0F7C0304">
      <w:pPr>
        <w:pStyle w:val="7"/>
        <w:numPr>
          <w:ilvl w:val="0"/>
          <w:numId w:val="1"/>
        </w:numPr>
        <w:tabs>
          <w:tab w:val="left" w:pos="137"/>
        </w:tabs>
        <w:spacing w:before="38" w:after="0" w:line="276" w:lineRule="auto"/>
        <w:ind w:left="0" w:right="4533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secure</w:t>
      </w:r>
      <w:r>
        <w:rPr>
          <w:spacing w:val="-5"/>
          <w:sz w:val="22"/>
        </w:rPr>
        <w:t xml:space="preserve"> </w:t>
      </w:r>
      <w:r>
        <w:rPr>
          <w:sz w:val="22"/>
        </w:rPr>
        <w:t>version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login</w:t>
      </w:r>
      <w:r>
        <w:rPr>
          <w:spacing w:val="-5"/>
          <w:sz w:val="22"/>
        </w:rPr>
        <w:t xml:space="preserve"> </w:t>
      </w:r>
      <w:r>
        <w:rPr>
          <w:sz w:val="22"/>
        </w:rPr>
        <w:t>script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proper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input </w:t>
      </w:r>
      <w:r>
        <w:rPr>
          <w:spacing w:val="-2"/>
          <w:sz w:val="22"/>
        </w:rPr>
        <w:t>Validation.</w:t>
      </w:r>
    </w:p>
    <w:p w14:paraId="6ADC15D0">
      <w:pPr>
        <w:pStyle w:val="4"/>
        <w:spacing w:before="38"/>
        <w:rPr>
          <w:rFonts w:ascii="Arial MT"/>
          <w:sz w:val="22"/>
        </w:rPr>
      </w:pPr>
    </w:p>
    <w:p w14:paraId="6EF88DEE">
      <w:pPr>
        <w:spacing w:before="0"/>
        <w:ind w:left="0" w:right="0" w:firstLine="0"/>
        <w:jc w:val="left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Prompt:</w:t>
      </w:r>
    </w:p>
    <w:p w14:paraId="0538575E">
      <w:pPr>
        <w:spacing w:before="62" w:line="276" w:lineRule="auto"/>
        <w:ind w:left="0" w:right="518" w:firstLine="0"/>
        <w:jc w:val="left"/>
        <w:rPr>
          <w:rFonts w:ascii="Arial MT"/>
          <w:sz w:val="36"/>
        </w:rPr>
      </w:pPr>
      <w:r>
        <w:rPr>
          <w:rFonts w:ascii="Arial MT"/>
          <w:sz w:val="36"/>
        </w:rPr>
        <w:t>Generate a simple Python username-password login program. Do not include any input validation or sanitization.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I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only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need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basic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login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flow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with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stored username and password.</w:t>
      </w:r>
    </w:p>
    <w:p w14:paraId="10FF6563">
      <w:pPr>
        <w:pStyle w:val="4"/>
        <w:spacing w:before="62"/>
        <w:rPr>
          <w:rFonts w:ascii="Arial MT"/>
          <w:sz w:val="36"/>
        </w:rPr>
      </w:pPr>
    </w:p>
    <w:p w14:paraId="3DA94F9B">
      <w:pPr>
        <w:spacing w:before="0"/>
        <w:ind w:left="0" w:right="0" w:firstLine="0"/>
        <w:jc w:val="left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Code:</w:t>
      </w:r>
    </w:p>
    <w:p w14:paraId="7CE2D01C">
      <w:pPr>
        <w:pStyle w:val="4"/>
        <w:spacing w:before="62"/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205105</wp:posOffset>
                </wp:positionV>
                <wp:extent cx="5943600" cy="12446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446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2F98BE23">
                            <w:pPr>
                              <w:pStyle w:val="4"/>
                              <w:spacing w:line="23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stored_password =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"pass456"</w:t>
                            </w:r>
                          </w:p>
                          <w:p w14:paraId="663F8B66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15063461">
                            <w:pPr>
                              <w:pStyle w:val="4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</w:rPr>
                              <w:t xml:space="preserve">password =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"Enter password: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  <w:p w14:paraId="77005EFF">
                            <w:pPr>
                              <w:pStyle w:val="4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57314164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if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username == stored_username </w:t>
                            </w:r>
                            <w:r>
                              <w:rPr>
                                <w:color w:val="81C6FF"/>
                              </w:rPr>
                              <w:t xml:space="preserve">and </w:t>
                            </w:r>
                            <w:r>
                              <w:rPr>
                                <w:color w:val="D4D4D4"/>
                              </w:rPr>
                              <w:t xml:space="preserve">password ==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stored_password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2pt;margin-top:16.15pt;height:98pt;width:468pt;mso-position-horizontal-relative:page;mso-wrap-distance-bottom:0pt;mso-wrap-distance-top:0pt;z-index:-251646976;mso-width-relative:page;mso-height-relative:page;" fillcolor="#28292B" filled="t" stroked="f" coordsize="21600,21600" o:gfxdata="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SPentoAAAALAQAADwAAAAAAAAABACAAAAAiAAAA&#10;ZHJzL2Rvd25yZXYueG1sUEsBAhQAFAAAAAgAh07iQDNHEcHMAQAAqQMAAA4AAAAAAAAAAQAgAAAA&#10;K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F98BE23">
                      <w:pPr>
                        <w:pStyle w:val="4"/>
                        <w:spacing w:line="236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stored_password = </w:t>
                      </w:r>
                      <w:r>
                        <w:rPr>
                          <w:color w:val="CD9078"/>
                          <w:spacing w:val="-2"/>
                        </w:rPr>
                        <w:t>"pass456"</w:t>
                      </w:r>
                    </w:p>
                    <w:p w14:paraId="663F8B66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15063461">
                      <w:pPr>
                        <w:pStyle w:val="4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</w:rPr>
                        <w:t xml:space="preserve">password =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"Enter password: </w:t>
                      </w:r>
                      <w:r>
                        <w:rPr>
                          <w:color w:val="CD9078"/>
                          <w:spacing w:val="-5"/>
                        </w:rPr>
                        <w:t>"</w:t>
                      </w:r>
                      <w:r>
                        <w:rPr>
                          <w:color w:val="DBDBDB"/>
                          <w:spacing w:val="-5"/>
                        </w:rPr>
                        <w:t>)</w:t>
                      </w:r>
                    </w:p>
                    <w:p w14:paraId="77005EFF">
                      <w:pPr>
                        <w:pStyle w:val="4"/>
                        <w:spacing w:before="83"/>
                        <w:rPr>
                          <w:color w:val="000000"/>
                        </w:rPr>
                      </w:pPr>
                    </w:p>
                    <w:p w14:paraId="57314164">
                      <w:pPr>
                        <w:pStyle w:val="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if</w:t>
                      </w:r>
                      <w:r>
                        <w:rPr>
                          <w:color w:val="C89CC6"/>
                          <w:spacing w:val="-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username == stored_username </w:t>
                      </w:r>
                      <w:r>
                        <w:rPr>
                          <w:color w:val="81C6FF"/>
                        </w:rPr>
                        <w:t xml:space="preserve">and </w:t>
                      </w:r>
                      <w:r>
                        <w:rPr>
                          <w:color w:val="D4D4D4"/>
                        </w:rPr>
                        <w:t xml:space="preserve">password == </w:t>
                      </w:r>
                      <w:r>
                        <w:rPr>
                          <w:color w:val="D4D4D4"/>
                          <w:spacing w:val="-2"/>
                        </w:rPr>
                        <w:t>stored_password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D4D4D4"/>
        </w:rPr>
        <w:t xml:space="preserve">stored_username = </w:t>
      </w:r>
      <w:r>
        <w:rPr>
          <w:color w:val="CD9078"/>
          <w:spacing w:val="-2"/>
        </w:rPr>
        <w:t>"user123"</w:t>
      </w:r>
    </w:p>
    <w:p w14:paraId="75383888">
      <w:pPr>
        <w:pStyle w:val="4"/>
        <w:spacing w:after="0"/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46262564">
      <w:pPr>
        <w:pStyle w:val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447800"/>
                <wp:effectExtent l="0" t="0" r="0" b="0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31F6A380">
                            <w:pPr>
                              <w:pStyle w:val="4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"Login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successful!"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4FAE5A38">
                            <w:pPr>
                              <w:pStyle w:val="4"/>
                              <w:spacing w:before="85" w:line="326" w:lineRule="auto"/>
                              <w:ind w:left="504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r>
                              <w:rPr>
                                <w:color w:val="C89CC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stored_username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>and</w:t>
                            </w:r>
                            <w:r>
                              <w:rPr>
                                <w:color w:val="81C6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!=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stored_password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"Incorrect password."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1A35AC15">
                            <w:pPr>
                              <w:pStyle w:val="4"/>
                              <w:spacing w:line="326" w:lineRule="auto"/>
                              <w:ind w:left="504" w:right="4813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!=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stored_username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"Incorrect username."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6A965C52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4CEA05F1">
                            <w:pPr>
                              <w:pStyle w:val="4"/>
                              <w:spacing w:before="83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"Login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failed."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6" o:spt="202" type="#_x0000_t202" style="height:114pt;width:468pt;" fillcolor="#28292B" filled="t" stroked="f" coordsize="21600,21600" o:gfxdata="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HGgqj1wAAAAUBAAAPAAAAAAAAAAEAIAAAACIAAABk&#10;cnMvZG93bnJldi54bWxQSwECFAAUAAAACACHTuJAAGLnhs4BAACpAwAADgAAAAAAAAABACAAAAAm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1F6A380">
                      <w:pPr>
                        <w:pStyle w:val="4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"Login </w:t>
                      </w:r>
                      <w:r>
                        <w:rPr>
                          <w:color w:val="CD9078"/>
                          <w:spacing w:val="-2"/>
                        </w:rPr>
                        <w:t>successful!"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4FAE5A38">
                      <w:pPr>
                        <w:pStyle w:val="4"/>
                        <w:spacing w:before="85" w:line="326" w:lineRule="auto"/>
                        <w:ind w:left="504" w:hanging="50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elif</w:t>
                      </w:r>
                      <w:r>
                        <w:rPr>
                          <w:color w:val="C89CC6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stored_username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>and</w:t>
                      </w:r>
                      <w:r>
                        <w:rPr>
                          <w:color w:val="81C6FF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!=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stored_password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"Incorrect password."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1A35AC15">
                      <w:pPr>
                        <w:pStyle w:val="4"/>
                        <w:spacing w:line="326" w:lineRule="auto"/>
                        <w:ind w:left="504" w:right="4813" w:hanging="50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elif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!=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stored_username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"Incorrect username."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6A965C52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4CEA05F1">
                      <w:pPr>
                        <w:pStyle w:val="4"/>
                        <w:spacing w:before="83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"Login </w:t>
                      </w:r>
                      <w:r>
                        <w:rPr>
                          <w:color w:val="CD9078"/>
                          <w:spacing w:val="-2"/>
                        </w:rPr>
                        <w:t>failed."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7ADBFE4">
      <w:pPr>
        <w:pStyle w:val="4"/>
        <w:spacing w:before="33"/>
        <w:rPr>
          <w:sz w:val="36"/>
        </w:rPr>
      </w:pPr>
    </w:p>
    <w:p w14:paraId="03CA8A54">
      <w:pPr>
        <w:spacing w:before="0"/>
        <w:ind w:left="0" w:right="0" w:firstLine="0"/>
        <w:jc w:val="left"/>
        <w:rPr>
          <w:rFonts w:ascii="Arial MT"/>
          <w:sz w:val="36"/>
        </w:rPr>
      </w:pPr>
      <w:r>
        <w:rPr>
          <w:rFonts w:ascii="Arial MT"/>
          <w:sz w:val="36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302260</wp:posOffset>
                </wp:positionV>
                <wp:extent cx="5943600" cy="105727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0572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7D6F514">
                            <w:pPr>
                              <w:spacing w:before="102" w:line="276" w:lineRule="auto"/>
                              <w:ind w:left="105" w:right="4700" w:firstLine="0"/>
                              <w:jc w:val="both"/>
                              <w:rPr>
                                <w:rFonts w:ascii="Consolas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user123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pass456 Login successful!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72pt;margin-top:23.8pt;height:83.25pt;width:468pt;mso-position-horizontal-relative:page;mso-wrap-distance-bottom:0pt;mso-wrap-distance-top:0pt;z-index:-251645952;mso-width-relative:page;mso-height-relative:page;" fillcolor="#333333" filled="t" stroked="f" coordsize="21600,21600" o:gfxdata="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q01gTYAAAACwEAAA8AAAAAAAAAAQAgAAAAIgAAAGRy&#10;cy9kb3ducmV2LnhtbFBLAQIUABQAAAAIAIdO4kDGUMi3zAEAAKkDAAAOAAAAAAAAAAEAIAAAACc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7D6F514">
                      <w:pPr>
                        <w:spacing w:before="102" w:line="276" w:lineRule="auto"/>
                        <w:ind w:left="105" w:right="4700" w:firstLine="0"/>
                        <w:jc w:val="both"/>
                        <w:rPr>
                          <w:rFonts w:ascii="Consolas"/>
                          <w:color w:val="000000"/>
                          <w:sz w:val="36"/>
                        </w:rPr>
                      </w:pPr>
                      <w:r>
                        <w:rPr>
                          <w:rFonts w:ascii="Consolas"/>
                          <w:color w:val="FFFFFF"/>
                          <w:sz w:val="36"/>
                        </w:rPr>
                        <w:t>Enter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user123 Enter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password: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pass456 Login successful!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36"/>
        </w:rPr>
        <w:t>Output:</w:t>
      </w:r>
    </w:p>
    <w:p w14:paraId="22529A9D">
      <w:pPr>
        <w:pStyle w:val="4"/>
        <w:spacing w:before="190"/>
        <w:rPr>
          <w:rFonts w:ascii="Arial MT"/>
          <w:sz w:val="34"/>
        </w:rPr>
      </w:pPr>
    </w:p>
    <w:p w14:paraId="44C6E173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0B42E376">
      <w:pPr>
        <w:spacing w:before="58" w:line="276" w:lineRule="auto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912495</wp:posOffset>
            </wp:positionV>
            <wp:extent cx="5994400" cy="257429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608" cy="2574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Analyze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Python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if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input validation or sanitization is missing. Point out all security vulnerabilities related to raw user input.</w:t>
      </w:r>
    </w:p>
    <w:p w14:paraId="1F7DE9E1">
      <w:pPr>
        <w:pStyle w:val="4"/>
        <w:spacing w:before="154"/>
        <w:rPr>
          <w:rFonts w:ascii="Arial MT"/>
          <w:sz w:val="34"/>
        </w:rPr>
      </w:pPr>
    </w:p>
    <w:p w14:paraId="69BB70AA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version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5F0BE069">
      <w:pPr>
        <w:spacing w:before="58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Rewrite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proper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input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validation.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Ensure:</w:t>
      </w:r>
    </w:p>
    <w:p w14:paraId="3EB7C6D3">
      <w:pPr>
        <w:spacing w:after="0"/>
        <w:jc w:val="left"/>
        <w:rPr>
          <w:rFonts w:ascii="Arial MT"/>
          <w:sz w:val="3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4CDAD2AC">
      <w:pPr>
        <w:pStyle w:val="7"/>
        <w:numPr>
          <w:ilvl w:val="0"/>
          <w:numId w:val="1"/>
        </w:numPr>
        <w:tabs>
          <w:tab w:val="left" w:pos="212"/>
        </w:tabs>
        <w:spacing w:before="60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username</w:t>
      </w:r>
      <w:r>
        <w:rPr>
          <w:spacing w:val="-6"/>
          <w:sz w:val="34"/>
        </w:rPr>
        <w:t xml:space="preserve"> </w:t>
      </w:r>
      <w:r>
        <w:rPr>
          <w:sz w:val="34"/>
        </w:rPr>
        <w:t>and</w:t>
      </w:r>
      <w:r>
        <w:rPr>
          <w:spacing w:val="-5"/>
          <w:sz w:val="34"/>
        </w:rPr>
        <w:t xml:space="preserve"> </w:t>
      </w:r>
      <w:r>
        <w:rPr>
          <w:sz w:val="34"/>
        </w:rPr>
        <w:t>password</w:t>
      </w:r>
      <w:r>
        <w:rPr>
          <w:spacing w:val="-6"/>
          <w:sz w:val="34"/>
        </w:rPr>
        <w:t xml:space="preserve"> </w:t>
      </w:r>
      <w:r>
        <w:rPr>
          <w:sz w:val="34"/>
        </w:rPr>
        <w:t>are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sanitized</w:t>
      </w:r>
    </w:p>
    <w:p w14:paraId="729AF4A8">
      <w:pPr>
        <w:pStyle w:val="7"/>
        <w:numPr>
          <w:ilvl w:val="0"/>
          <w:numId w:val="1"/>
        </w:numPr>
        <w:tabs>
          <w:tab w:val="left" w:pos="212"/>
        </w:tabs>
        <w:spacing w:before="58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only</w:t>
      </w:r>
      <w:r>
        <w:rPr>
          <w:spacing w:val="-6"/>
          <w:sz w:val="34"/>
        </w:rPr>
        <w:t xml:space="preserve"> </w:t>
      </w:r>
      <w:r>
        <w:rPr>
          <w:sz w:val="34"/>
        </w:rPr>
        <w:t>allowed</w:t>
      </w:r>
      <w:r>
        <w:rPr>
          <w:spacing w:val="-6"/>
          <w:sz w:val="34"/>
        </w:rPr>
        <w:t xml:space="preserve"> </w:t>
      </w:r>
      <w:r>
        <w:rPr>
          <w:sz w:val="34"/>
        </w:rPr>
        <w:t>characters</w:t>
      </w:r>
      <w:r>
        <w:rPr>
          <w:spacing w:val="-6"/>
          <w:sz w:val="34"/>
        </w:rPr>
        <w:t xml:space="preserve"> </w:t>
      </w:r>
      <w:r>
        <w:rPr>
          <w:sz w:val="34"/>
        </w:rPr>
        <w:t>are</w:t>
      </w:r>
      <w:r>
        <w:rPr>
          <w:spacing w:val="-6"/>
          <w:sz w:val="34"/>
        </w:rPr>
        <w:t xml:space="preserve"> </w:t>
      </w:r>
      <w:r>
        <w:rPr>
          <w:sz w:val="34"/>
        </w:rPr>
        <w:t>accepted</w:t>
      </w:r>
      <w:r>
        <w:rPr>
          <w:spacing w:val="-6"/>
          <w:sz w:val="34"/>
        </w:rPr>
        <w:t xml:space="preserve"> </w:t>
      </w:r>
      <w:r>
        <w:rPr>
          <w:sz w:val="34"/>
        </w:rPr>
        <w:t>(use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regex)</w:t>
      </w:r>
    </w:p>
    <w:p w14:paraId="7257A344">
      <w:pPr>
        <w:pStyle w:val="7"/>
        <w:numPr>
          <w:ilvl w:val="0"/>
          <w:numId w:val="1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prevent</w:t>
      </w:r>
      <w:r>
        <w:rPr>
          <w:spacing w:val="-6"/>
          <w:sz w:val="34"/>
        </w:rPr>
        <w:t xml:space="preserve"> </w:t>
      </w:r>
      <w:r>
        <w:rPr>
          <w:sz w:val="34"/>
        </w:rPr>
        <w:t>blank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inputs</w:t>
      </w:r>
    </w:p>
    <w:p w14:paraId="4D327C59">
      <w:pPr>
        <w:pStyle w:val="7"/>
        <w:numPr>
          <w:ilvl w:val="0"/>
          <w:numId w:val="1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add</w:t>
      </w:r>
      <w:r>
        <w:rPr>
          <w:spacing w:val="-5"/>
          <w:sz w:val="34"/>
        </w:rPr>
        <w:t xml:space="preserve"> </w:t>
      </w:r>
      <w:r>
        <w:rPr>
          <w:sz w:val="34"/>
        </w:rPr>
        <w:t>clear</w:t>
      </w:r>
      <w:r>
        <w:rPr>
          <w:spacing w:val="-4"/>
          <w:sz w:val="34"/>
        </w:rPr>
        <w:t xml:space="preserve"> </w:t>
      </w:r>
      <w:r>
        <w:rPr>
          <w:sz w:val="34"/>
        </w:rPr>
        <w:t>error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handling</w:t>
      </w:r>
    </w:p>
    <w:p w14:paraId="2F386501">
      <w:pPr>
        <w:spacing w:before="58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Provide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final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secure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Python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script.</w:t>
      </w:r>
    </w:p>
    <w:p w14:paraId="1CA41CC9">
      <w:pPr>
        <w:pStyle w:val="4"/>
        <w:spacing w:before="117"/>
        <w:rPr>
          <w:rFonts w:ascii="Arial MT"/>
          <w:sz w:val="34"/>
        </w:rPr>
      </w:pPr>
    </w:p>
    <w:p w14:paraId="162C049D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271780</wp:posOffset>
                </wp:positionV>
                <wp:extent cx="5943600" cy="61595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1595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76A9AFE6">
                            <w:pPr>
                              <w:pStyle w:val="4"/>
                              <w:spacing w:before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re</w:t>
                            </w:r>
                          </w:p>
                          <w:p w14:paraId="08DF45B2">
                            <w:pPr>
                              <w:pStyle w:val="4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101E8FA4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stored_username =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"user123"</w:t>
                            </w:r>
                          </w:p>
                          <w:p w14:paraId="4452F4DA">
                            <w:pPr>
                              <w:pStyle w:val="4"/>
                              <w:spacing w:before="85"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stored_password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"pass456"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real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application,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should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be securely hashed and salted, not stored in plain text!</w:t>
                            </w:r>
                          </w:p>
                          <w:p w14:paraId="4DB930F3">
                            <w:pPr>
                              <w:pStyle w:val="4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3A65DECB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Regex for allowed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characters</w:t>
                            </w:r>
                          </w:p>
                          <w:p w14:paraId="0AD1144A">
                            <w:pPr>
                              <w:pStyle w:val="4"/>
                              <w:spacing w:before="85"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Username: alphanumeric, underscore, hyphen </w:t>
                            </w:r>
                            <w:r>
                              <w:rPr>
                                <w:color w:val="D4D4D4"/>
                              </w:rPr>
                              <w:t>USERNAME_PATTERN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re.</w:t>
                            </w:r>
                            <w:r>
                              <w:rPr>
                                <w:color w:val="DBDBAA"/>
                              </w:rPr>
                              <w:t>compile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r</w:t>
                            </w:r>
                            <w:r>
                              <w:rPr>
                                <w:color w:val="CD9078"/>
                              </w:rPr>
                              <w:t>"^[a-zA-Z0-9_-]+$"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552D1314">
                            <w:pPr>
                              <w:pStyle w:val="4"/>
                              <w:spacing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Password: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alphanumeric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and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common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special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characters </w:t>
                            </w:r>
                            <w:r>
                              <w:rPr>
                                <w:color w:val="D4D4D4"/>
                              </w:rPr>
                              <w:t>PASSWORD_PATTERN =</w:t>
                            </w:r>
                          </w:p>
                          <w:p w14:paraId="44D00409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re.</w:t>
                            </w:r>
                            <w:r>
                              <w:rPr>
                                <w:color w:val="DBDBAA"/>
                              </w:rPr>
                              <w:t>compile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r</w:t>
                            </w:r>
                            <w:r>
                              <w:rPr>
                                <w:color w:val="CD9078"/>
                              </w:rPr>
                              <w:t>"^[a-zA-Z0-9!@#$%^&amp;*()_+=\-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\{\}\[\]:;\"'&lt;,&gt;.?/|`~]+$"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4CF4BF58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5A0F67AC">
                            <w:pPr>
                              <w:pStyle w:val="4"/>
                              <w:spacing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loop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username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validation </w:t>
                            </w:r>
                            <w:r>
                              <w:rPr>
                                <w:color w:val="C89CC6"/>
                              </w:rPr>
                              <w:t xml:space="preserve">while </w:t>
                            </w:r>
                            <w:r>
                              <w:rPr>
                                <w:color w:val="569CD5"/>
                              </w:rPr>
                              <w:t>True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5A6AE359">
                            <w:pPr>
                              <w:pStyle w:val="4"/>
                              <w:spacing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username: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</w:rPr>
                              <w:t>.strip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.strip()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removes leading/trailing whitespace</w:t>
                            </w:r>
                          </w:p>
                          <w:p w14:paraId="62FA9D96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username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3C0FB997">
                            <w:pPr>
                              <w:pStyle w:val="4"/>
                              <w:spacing w:before="84" w:line="326" w:lineRule="auto"/>
                              <w:ind w:left="504" w:right="1356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"Username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cannot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blank.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Please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try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again."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</w:rPr>
                              <w:t xml:space="preserve">elif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</w:rPr>
                              <w:t>USERNAME_PATTERN.</w:t>
                            </w:r>
                            <w:r>
                              <w:rPr>
                                <w:color w:val="C89CC6"/>
                              </w:rPr>
                              <w:t>match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BDBDB"/>
                              </w:rPr>
                              <w:t>):</w:t>
                            </w:r>
                          </w:p>
                          <w:p w14:paraId="7D56D4CB">
                            <w:pPr>
                              <w:pStyle w:val="4"/>
                              <w:spacing w:line="326" w:lineRule="auto"/>
                              <w:ind w:right="1356" w:firstLine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"Invalid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username.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Only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alphanumeric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characters, underscores, and hyphens are allowed. Please try again."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23D2C6F4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7E64E6D2">
                            <w:pPr>
                              <w:pStyle w:val="4"/>
                              <w:spacing w:before="83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break </w:t>
                            </w:r>
                            <w:r>
                              <w:rPr>
                                <w:color w:val="81B66B"/>
                              </w:rPr>
                              <w:t xml:space="preserve"># Valid username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entered</w:t>
                            </w:r>
                          </w:p>
                          <w:p w14:paraId="00292011">
                            <w:pPr>
                              <w:pStyle w:val="4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4EEEAD15">
                            <w:pPr>
                              <w:pStyle w:val="4"/>
                              <w:spacing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loop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validation </w:t>
                            </w:r>
                            <w:r>
                              <w:rPr>
                                <w:color w:val="C89CC6"/>
                              </w:rPr>
                              <w:t xml:space="preserve">while </w:t>
                            </w:r>
                            <w:r>
                              <w:rPr>
                                <w:color w:val="569CD5"/>
                              </w:rPr>
                              <w:t>True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2CA3C7D5">
                            <w:pPr>
                              <w:pStyle w:val="4"/>
                              <w:spacing w:line="326" w:lineRule="auto"/>
                              <w:ind w:left="504" w:right="3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password: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</w:rPr>
                              <w:t>.strip</w:t>
                            </w:r>
                            <w:r>
                              <w:rPr>
                                <w:color w:val="DBDBDB"/>
                              </w:rPr>
                              <w:t xml:space="preserve">()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289F92F3">
                            <w:pPr>
                              <w:pStyle w:val="4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"Password cannot be blank. Please try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again."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72pt;margin-top:21.4pt;height:485pt;width:468pt;mso-position-horizontal-relative:page;mso-wrap-distance-bottom:0pt;mso-wrap-distance-top:0pt;z-index:-251644928;mso-width-relative:page;mso-height-relative:page;" fillcolor="#28292B" filled="t" stroked="f" coordsize="21600,21600" o:gfxdata="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fj0mOtgAAAAMAQAADwAAAAAAAAABACAAAAAiAAAA&#10;ZHJzL2Rvd25yZXYueG1sUEsBAhQAFAAAAAgAh07iQIE9kkzOAQAAqQMAAA4AAAAAAAAAAQAgAAAA&#10;Jw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6A9AFE6">
                      <w:pPr>
                        <w:pStyle w:val="4"/>
                        <w:spacing w:before="7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5"/>
                        </w:rPr>
                        <w:t>re</w:t>
                      </w:r>
                    </w:p>
                    <w:p w14:paraId="08DF45B2">
                      <w:pPr>
                        <w:pStyle w:val="4"/>
                        <w:spacing w:before="170"/>
                        <w:rPr>
                          <w:color w:val="000000"/>
                        </w:rPr>
                      </w:pPr>
                    </w:p>
                    <w:p w14:paraId="101E8FA4">
                      <w:pPr>
                        <w:pStyle w:val="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stored_username = </w:t>
                      </w:r>
                      <w:r>
                        <w:rPr>
                          <w:color w:val="CD9078"/>
                          <w:spacing w:val="-2"/>
                        </w:rPr>
                        <w:t>"user123"</w:t>
                      </w:r>
                    </w:p>
                    <w:p w14:paraId="4452F4DA">
                      <w:pPr>
                        <w:pStyle w:val="4"/>
                        <w:spacing w:before="85"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stored_password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"pass456"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real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application,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should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be securely hashed and salted, not stored in plain text!</w:t>
                      </w:r>
                    </w:p>
                    <w:p w14:paraId="4DB930F3">
                      <w:pPr>
                        <w:pStyle w:val="4"/>
                        <w:spacing w:before="83"/>
                        <w:rPr>
                          <w:color w:val="000000"/>
                        </w:rPr>
                      </w:pPr>
                    </w:p>
                    <w:p w14:paraId="3A65DECB">
                      <w:pPr>
                        <w:pStyle w:val="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Regex for allowed </w:t>
                      </w:r>
                      <w:r>
                        <w:rPr>
                          <w:color w:val="81B66B"/>
                          <w:spacing w:val="-2"/>
                        </w:rPr>
                        <w:t>characters</w:t>
                      </w:r>
                    </w:p>
                    <w:p w14:paraId="0AD1144A">
                      <w:pPr>
                        <w:pStyle w:val="4"/>
                        <w:spacing w:before="85"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Username: alphanumeric, underscore, hyphen </w:t>
                      </w:r>
                      <w:r>
                        <w:rPr>
                          <w:color w:val="D4D4D4"/>
                        </w:rPr>
                        <w:t>USERNAME_PATTERN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re.</w:t>
                      </w:r>
                      <w:r>
                        <w:rPr>
                          <w:color w:val="DBDBAA"/>
                        </w:rPr>
                        <w:t>compile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r</w:t>
                      </w:r>
                      <w:r>
                        <w:rPr>
                          <w:color w:val="CD9078"/>
                        </w:rPr>
                        <w:t>"^[a-zA-Z0-9_-]+$"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552D1314">
                      <w:pPr>
                        <w:pStyle w:val="4"/>
                        <w:spacing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Password: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alphanumeric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and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common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special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characters </w:t>
                      </w:r>
                      <w:r>
                        <w:rPr>
                          <w:color w:val="D4D4D4"/>
                        </w:rPr>
                        <w:t>PASSWORD_PATTERN =</w:t>
                      </w:r>
                    </w:p>
                    <w:p w14:paraId="44D00409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re.</w:t>
                      </w:r>
                      <w:r>
                        <w:rPr>
                          <w:color w:val="DBDBAA"/>
                        </w:rPr>
                        <w:t>compile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r</w:t>
                      </w:r>
                      <w:r>
                        <w:rPr>
                          <w:color w:val="CD9078"/>
                        </w:rPr>
                        <w:t>"^[a-zA-Z0-9!@#$%^&amp;*()_+=\-</w:t>
                      </w:r>
                      <w:r>
                        <w:rPr>
                          <w:color w:val="CD9078"/>
                          <w:spacing w:val="-2"/>
                        </w:rPr>
                        <w:t>\{\}\[\]:;\"'&lt;,&gt;.?/|`~]+$"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4CF4BF58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5A0F67AC">
                      <w:pPr>
                        <w:pStyle w:val="4"/>
                        <w:spacing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loop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username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validation </w:t>
                      </w:r>
                      <w:r>
                        <w:rPr>
                          <w:color w:val="C89CC6"/>
                        </w:rPr>
                        <w:t xml:space="preserve">while </w:t>
                      </w:r>
                      <w:r>
                        <w:rPr>
                          <w:color w:val="569CD5"/>
                        </w:rPr>
                        <w:t>True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5A6AE359">
                      <w:pPr>
                        <w:pStyle w:val="4"/>
                        <w:spacing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username: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4D4D4"/>
                        </w:rPr>
                        <w:t>.strip</w:t>
                      </w:r>
                      <w:r>
                        <w:rPr>
                          <w:color w:val="DBDBDB"/>
                        </w:rPr>
                        <w:t>()</w:t>
                      </w:r>
                      <w:r>
                        <w:rPr>
                          <w:color w:val="DBDBD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.strip()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removes leading/trailing whitespace</w:t>
                      </w:r>
                    </w:p>
                    <w:p w14:paraId="62FA9D96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  <w:spacing w:val="-2"/>
                        </w:rPr>
                        <w:t>username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3C0FB997">
                      <w:pPr>
                        <w:pStyle w:val="4"/>
                        <w:spacing w:before="84" w:line="326" w:lineRule="auto"/>
                        <w:ind w:left="504" w:right="1356" w:firstLine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"Username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cannot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blank.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Please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try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again."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</w:rPr>
                        <w:t xml:space="preserve">elif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</w:rPr>
                        <w:t>USERNAME_PATTERN.</w:t>
                      </w:r>
                      <w:r>
                        <w:rPr>
                          <w:color w:val="C89CC6"/>
                        </w:rPr>
                        <w:t>match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BDBDB"/>
                        </w:rPr>
                        <w:t>):</w:t>
                      </w:r>
                    </w:p>
                    <w:p w14:paraId="7D56D4CB">
                      <w:pPr>
                        <w:pStyle w:val="4"/>
                        <w:spacing w:line="326" w:lineRule="auto"/>
                        <w:ind w:right="1356" w:firstLine="100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"Invalid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username.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Only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alphanumeric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characters, underscores, and hyphens are allowed. Please try again."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23D2C6F4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7E64E6D2">
                      <w:pPr>
                        <w:pStyle w:val="4"/>
                        <w:spacing w:before="83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break </w:t>
                      </w:r>
                      <w:r>
                        <w:rPr>
                          <w:color w:val="81B66B"/>
                        </w:rPr>
                        <w:t xml:space="preserve"># Valid username </w:t>
                      </w:r>
                      <w:r>
                        <w:rPr>
                          <w:color w:val="81B66B"/>
                          <w:spacing w:val="-2"/>
                        </w:rPr>
                        <w:t>entered</w:t>
                      </w:r>
                    </w:p>
                    <w:p w14:paraId="00292011">
                      <w:pPr>
                        <w:pStyle w:val="4"/>
                        <w:spacing w:before="170"/>
                        <w:rPr>
                          <w:color w:val="000000"/>
                        </w:rPr>
                      </w:pPr>
                    </w:p>
                    <w:p w14:paraId="4EEEAD15">
                      <w:pPr>
                        <w:pStyle w:val="4"/>
                        <w:spacing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loop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validation </w:t>
                      </w:r>
                      <w:r>
                        <w:rPr>
                          <w:color w:val="C89CC6"/>
                        </w:rPr>
                        <w:t xml:space="preserve">while </w:t>
                      </w:r>
                      <w:r>
                        <w:rPr>
                          <w:color w:val="569CD5"/>
                        </w:rPr>
                        <w:t>True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2CA3C7D5">
                      <w:pPr>
                        <w:pStyle w:val="4"/>
                        <w:spacing w:line="326" w:lineRule="auto"/>
                        <w:ind w:left="504" w:right="311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password: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4D4D4"/>
                        </w:rPr>
                        <w:t>.strip</w:t>
                      </w:r>
                      <w:r>
                        <w:rPr>
                          <w:color w:val="DBDBDB"/>
                        </w:rPr>
                        <w:t xml:space="preserve">()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289F92F3">
                      <w:pPr>
                        <w:pStyle w:val="4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"Password cannot be blank. Please try </w:t>
                      </w:r>
                      <w:r>
                        <w:rPr>
                          <w:color w:val="CD9078"/>
                          <w:spacing w:val="-2"/>
                        </w:rPr>
                        <w:t>again."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14:paraId="6CE9992A">
      <w:pPr>
        <w:spacing w:after="0"/>
        <w:jc w:val="left"/>
        <w:rPr>
          <w:rFonts w:ascii="Arial MT"/>
          <w:sz w:val="34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6A23F157">
      <w:pPr>
        <w:pStyle w:val="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943600" cy="2260600"/>
                <wp:effectExtent l="0" t="0" r="0" b="0"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2606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539590DB">
                            <w:pPr>
                              <w:pStyle w:val="4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r>
                              <w:rPr>
                                <w:color w:val="C89CC6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PASSWORD_PATTERN.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match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password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):</w:t>
                            </w:r>
                          </w:p>
                          <w:p w14:paraId="281BEE9D">
                            <w:pPr>
                              <w:pStyle w:val="4"/>
                              <w:spacing w:before="85" w:line="326" w:lineRule="auto"/>
                              <w:ind w:firstLine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"Invalid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password.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Please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alphanumeric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characters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and common symbols. Please try again."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218C50E5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0BE222A8">
                            <w:pPr>
                              <w:pStyle w:val="4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break </w:t>
                            </w:r>
                            <w:r>
                              <w:rPr>
                                <w:color w:val="81B66B"/>
                              </w:rPr>
                              <w:t xml:space="preserve"># Valid password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entered</w:t>
                            </w:r>
                          </w:p>
                          <w:p w14:paraId="697EED23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54E36987">
                            <w:pPr>
                              <w:pStyle w:val="4"/>
                              <w:spacing w:before="1" w:line="326" w:lineRule="auto"/>
                              <w:ind w:right="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Login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logic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generic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error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message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prevent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username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enumeration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 xml:space="preserve">username == stored_username </w:t>
                            </w:r>
                            <w:r>
                              <w:rPr>
                                <w:color w:val="81C6FF"/>
                              </w:rPr>
                              <w:t xml:space="preserve">and </w:t>
                            </w:r>
                            <w:r>
                              <w:rPr>
                                <w:color w:val="D4D4D4"/>
                              </w:rPr>
                              <w:t>password == stored_password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48EE0E0F">
                            <w:pPr>
                              <w:pStyle w:val="4"/>
                              <w:spacing w:line="326" w:lineRule="auto"/>
                              <w:ind w:right="5222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"Login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successful!"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34EDE1C2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"Invalid username or password."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81B66B"/>
                              </w:rPr>
                              <w:t xml:space="preserve"># Generic message for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security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26" o:spt="202" type="#_x0000_t202" style="height:178pt;width:468pt;" fillcolor="#28292B" filled="t" stroked="f" coordsize="21600,21600" o:gfxdata="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4sz3E1gAAAAUBAAAPAAAAAAAAAAEAIAAAACIAAABkcnMv&#10;ZG93bnJldi54bWxQSwECFAAUAAAACACHTuJAeD80u8wBAACpAwAADgAAAAAAAAABACAAAAAl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39590DB">
                      <w:pPr>
                        <w:pStyle w:val="4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elif</w:t>
                      </w:r>
                      <w:r>
                        <w:rPr>
                          <w:color w:val="C89CC6"/>
                          <w:spacing w:val="-4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  <w:spacing w:val="-2"/>
                        </w:rPr>
                        <w:t>PASSWORD_PATTERN.</w:t>
                      </w:r>
                      <w:r>
                        <w:rPr>
                          <w:color w:val="C89CC6"/>
                          <w:spacing w:val="-2"/>
                        </w:rPr>
                        <w:t>match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password</w:t>
                      </w:r>
                      <w:r>
                        <w:rPr>
                          <w:color w:val="DBDBDB"/>
                          <w:spacing w:val="-2"/>
                        </w:rPr>
                        <w:t>):</w:t>
                      </w:r>
                    </w:p>
                    <w:p w14:paraId="281BEE9D">
                      <w:pPr>
                        <w:pStyle w:val="4"/>
                        <w:spacing w:before="85" w:line="326" w:lineRule="auto"/>
                        <w:ind w:firstLine="100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"Invalid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password.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Please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alphanumeric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characters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and common symbols. Please try again."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218C50E5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0BE222A8">
                      <w:pPr>
                        <w:pStyle w:val="4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break </w:t>
                      </w:r>
                      <w:r>
                        <w:rPr>
                          <w:color w:val="81B66B"/>
                        </w:rPr>
                        <w:t xml:space="preserve"># Valid password </w:t>
                      </w:r>
                      <w:r>
                        <w:rPr>
                          <w:color w:val="81B66B"/>
                          <w:spacing w:val="-2"/>
                        </w:rPr>
                        <w:t>entered</w:t>
                      </w:r>
                    </w:p>
                    <w:p w14:paraId="697EED23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54E36987">
                      <w:pPr>
                        <w:pStyle w:val="4"/>
                        <w:spacing w:before="1" w:line="326" w:lineRule="auto"/>
                        <w:ind w:right="11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Login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logic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generic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error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message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prevent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username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enumeration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 xml:space="preserve">username == stored_username </w:t>
                      </w:r>
                      <w:r>
                        <w:rPr>
                          <w:color w:val="81C6FF"/>
                        </w:rPr>
                        <w:t xml:space="preserve">and </w:t>
                      </w:r>
                      <w:r>
                        <w:rPr>
                          <w:color w:val="D4D4D4"/>
                        </w:rPr>
                        <w:t>password == stored_password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48EE0E0F">
                      <w:pPr>
                        <w:pStyle w:val="4"/>
                        <w:spacing w:line="326" w:lineRule="auto"/>
                        <w:ind w:right="5222" w:firstLine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"Login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successful!"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34EDE1C2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"Invalid username or password."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81B66B"/>
                        </w:rPr>
                        <w:t xml:space="preserve"># Generic message for </w:t>
                      </w:r>
                      <w:r>
                        <w:rPr>
                          <w:color w:val="81B66B"/>
                          <w:spacing w:val="-2"/>
                        </w:rPr>
                        <w:t>security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A6D2852">
      <w:pPr>
        <w:pStyle w:val="4"/>
        <w:spacing w:before="25"/>
        <w:rPr>
          <w:rFonts w:ascii="Arial MT"/>
          <w:sz w:val="34"/>
        </w:rPr>
      </w:pPr>
    </w:p>
    <w:p w14:paraId="1961CEED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285115</wp:posOffset>
                </wp:positionV>
                <wp:extent cx="5943600" cy="100965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0096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0C0C4A1">
                            <w:pPr>
                              <w:spacing w:before="103" w:line="276" w:lineRule="auto"/>
                              <w:ind w:left="105" w:right="4955" w:firstLine="0"/>
                              <w:jc w:val="both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user123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pass456 Login successful!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72pt;margin-top:22.45pt;height:79.5pt;width:468pt;mso-position-horizontal-relative:page;mso-wrap-distance-bottom:0pt;mso-wrap-distance-top:0pt;z-index:-251643904;mso-width-relative:page;mso-height-relative:page;" fillcolor="#333333" filled="t" stroked="f" coordsize="21600,21600" o:gfxdata="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OXSwHYAAAACwEAAA8AAAAAAAAAAQAgAAAAIgAA&#10;AGRycy9kb3ducmV2LnhtbFBLAQIUABQAAAAIAIdO4kA8/ahUzwEAAKk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0C0C4A1">
                      <w:pPr>
                        <w:spacing w:before="103" w:line="276" w:lineRule="auto"/>
                        <w:ind w:left="105" w:right="4955" w:firstLine="0"/>
                        <w:jc w:val="both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Enter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user123 Enter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password: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pass456 Login successful!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1478915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5pt;margin-top:116.45pt;height:0.1pt;width:462pt;mso-position-horizontal-relative:page;mso-wrap-distance-bottom:0pt;mso-wrap-distance-top:0pt;z-index:-251643904;mso-width-relative:page;mso-height-relative:page;" filled="f" stroked="t" coordsize="5867400,1" o:gfxdata="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lTrCh1wAAAAwBAAAPAAAAAAAAAAEA&#10;IAAAACIAAABkcnMvZG93bnJldi54bWxQSwECFAAUAAAACACHTuJA+qWs+BACAAB7BAAADgAAAAAA&#10;AAABACAAAAAm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14:paraId="7B36035D">
      <w:pPr>
        <w:pStyle w:val="4"/>
        <w:spacing w:before="35"/>
        <w:rPr>
          <w:rFonts w:ascii="Arial MT"/>
          <w:sz w:val="20"/>
        </w:rPr>
      </w:pPr>
    </w:p>
    <w:p w14:paraId="071DEABF">
      <w:pPr>
        <w:spacing w:before="143" w:line="276" w:lineRule="auto"/>
        <w:ind w:left="0" w:right="4489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2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SQL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Injection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 xml:space="preserve">Prevention </w:t>
      </w:r>
      <w:r>
        <w:rPr>
          <w:rFonts w:ascii="Arial MT" w:hAnsi="Arial MT"/>
          <w:spacing w:val="-2"/>
          <w:sz w:val="34"/>
        </w:rPr>
        <w:t>Task:</w:t>
      </w:r>
    </w:p>
    <w:p w14:paraId="52464AB1">
      <w:pPr>
        <w:spacing w:before="0" w:line="276" w:lineRule="auto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Test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that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performs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SQL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queries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 xml:space="preserve">a </w:t>
      </w:r>
      <w:r>
        <w:rPr>
          <w:rFonts w:ascii="Arial MT"/>
          <w:spacing w:val="-2"/>
          <w:sz w:val="34"/>
        </w:rPr>
        <w:t>database.</w:t>
      </w:r>
    </w:p>
    <w:p w14:paraId="2A5CE75F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14:paraId="7958704E">
      <w:pPr>
        <w:pStyle w:val="7"/>
        <w:numPr>
          <w:ilvl w:val="0"/>
          <w:numId w:val="1"/>
        </w:numPr>
        <w:tabs>
          <w:tab w:val="left" w:pos="212"/>
        </w:tabs>
        <w:spacing w:before="59" w:after="0" w:line="276" w:lineRule="auto"/>
        <w:ind w:left="0" w:right="720" w:firstLine="0"/>
        <w:jc w:val="left"/>
        <w:rPr>
          <w:sz w:val="34"/>
        </w:rPr>
      </w:pPr>
      <w:r>
        <w:rPr>
          <w:sz w:val="34"/>
        </w:rPr>
        <w:t>Ask</w:t>
      </w:r>
      <w:r>
        <w:rPr>
          <w:spacing w:val="-5"/>
          <w:sz w:val="34"/>
        </w:rPr>
        <w:t xml:space="preserve"> </w:t>
      </w:r>
      <w:r>
        <w:rPr>
          <w:sz w:val="34"/>
        </w:rPr>
        <w:t>AI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generate</w:t>
      </w:r>
      <w:r>
        <w:rPr>
          <w:spacing w:val="-5"/>
          <w:sz w:val="34"/>
        </w:rPr>
        <w:t xml:space="preserve"> </w:t>
      </w:r>
      <w:r>
        <w:rPr>
          <w:sz w:val="34"/>
        </w:rPr>
        <w:t>a</w:t>
      </w:r>
      <w:r>
        <w:rPr>
          <w:spacing w:val="-5"/>
          <w:sz w:val="34"/>
        </w:rPr>
        <w:t xml:space="preserve"> </w:t>
      </w:r>
      <w:r>
        <w:rPr>
          <w:sz w:val="34"/>
        </w:rPr>
        <w:t>Python</w:t>
      </w:r>
      <w:r>
        <w:rPr>
          <w:spacing w:val="-5"/>
          <w:sz w:val="34"/>
        </w:rPr>
        <w:t xml:space="preserve"> </w:t>
      </w:r>
      <w:r>
        <w:rPr>
          <w:sz w:val="34"/>
        </w:rPr>
        <w:t>script</w:t>
      </w:r>
      <w:r>
        <w:rPr>
          <w:spacing w:val="-5"/>
          <w:sz w:val="34"/>
        </w:rPr>
        <w:t xml:space="preserve"> </w:t>
      </w:r>
      <w:r>
        <w:rPr>
          <w:sz w:val="34"/>
        </w:rPr>
        <w:t>using</w:t>
      </w:r>
      <w:r>
        <w:rPr>
          <w:spacing w:val="-5"/>
          <w:sz w:val="34"/>
        </w:rPr>
        <w:t xml:space="preserve"> </w:t>
      </w:r>
      <w:r>
        <w:rPr>
          <w:sz w:val="34"/>
        </w:rPr>
        <w:t>SQLite/MySQL</w:t>
      </w:r>
      <w:r>
        <w:rPr>
          <w:spacing w:val="-5"/>
          <w:sz w:val="34"/>
        </w:rPr>
        <w:t xml:space="preserve"> </w:t>
      </w:r>
      <w:r>
        <w:rPr>
          <w:sz w:val="34"/>
        </w:rPr>
        <w:t>to fetch user details.</w:t>
      </w:r>
    </w:p>
    <w:p w14:paraId="222B281F">
      <w:pPr>
        <w:pStyle w:val="7"/>
        <w:numPr>
          <w:ilvl w:val="0"/>
          <w:numId w:val="1"/>
        </w:numPr>
        <w:tabs>
          <w:tab w:val="left" w:pos="212"/>
        </w:tabs>
        <w:spacing w:before="0" w:after="0" w:line="276" w:lineRule="auto"/>
        <w:ind w:left="0" w:right="1381" w:firstLine="0"/>
        <w:jc w:val="left"/>
        <w:rPr>
          <w:sz w:val="34"/>
        </w:rPr>
      </w:pPr>
      <w:r>
        <w:rPr>
          <w:sz w:val="34"/>
        </w:rPr>
        <w:t>Identify</w:t>
      </w:r>
      <w:r>
        <w:rPr>
          <w:spacing w:val="-5"/>
          <w:sz w:val="34"/>
        </w:rPr>
        <w:t xml:space="preserve"> </w:t>
      </w:r>
      <w:r>
        <w:rPr>
          <w:sz w:val="34"/>
        </w:rPr>
        <w:t>if</w:t>
      </w:r>
      <w:r>
        <w:rPr>
          <w:spacing w:val="-5"/>
          <w:sz w:val="34"/>
        </w:rPr>
        <w:t xml:space="preserve"> </w:t>
      </w:r>
      <w:r>
        <w:rPr>
          <w:sz w:val="34"/>
        </w:rPr>
        <w:t>the</w:t>
      </w:r>
      <w:r>
        <w:rPr>
          <w:spacing w:val="-5"/>
          <w:sz w:val="34"/>
        </w:rPr>
        <w:t xml:space="preserve"> </w:t>
      </w:r>
      <w:r>
        <w:rPr>
          <w:sz w:val="34"/>
        </w:rPr>
        <w:t>code</w:t>
      </w:r>
      <w:r>
        <w:rPr>
          <w:spacing w:val="-5"/>
          <w:sz w:val="34"/>
        </w:rPr>
        <w:t xml:space="preserve"> </w:t>
      </w:r>
      <w:r>
        <w:rPr>
          <w:sz w:val="34"/>
        </w:rPr>
        <w:t>is</w:t>
      </w:r>
      <w:r>
        <w:rPr>
          <w:spacing w:val="-5"/>
          <w:sz w:val="34"/>
        </w:rPr>
        <w:t xml:space="preserve"> </w:t>
      </w:r>
      <w:r>
        <w:rPr>
          <w:sz w:val="34"/>
        </w:rPr>
        <w:t>vulnerable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SQL</w:t>
      </w:r>
      <w:r>
        <w:rPr>
          <w:spacing w:val="-5"/>
          <w:sz w:val="34"/>
        </w:rPr>
        <w:t xml:space="preserve"> </w:t>
      </w:r>
      <w:r>
        <w:rPr>
          <w:sz w:val="34"/>
        </w:rPr>
        <w:t>injection</w:t>
      </w:r>
      <w:r>
        <w:rPr>
          <w:spacing w:val="-5"/>
          <w:sz w:val="34"/>
        </w:rPr>
        <w:t xml:space="preserve"> </w:t>
      </w:r>
      <w:r>
        <w:rPr>
          <w:sz w:val="34"/>
        </w:rPr>
        <w:t>(e.g., using string concatenation in queries).</w:t>
      </w:r>
    </w:p>
    <w:p w14:paraId="04748385">
      <w:pPr>
        <w:pStyle w:val="7"/>
        <w:numPr>
          <w:ilvl w:val="0"/>
          <w:numId w:val="1"/>
        </w:numPr>
        <w:tabs>
          <w:tab w:val="left" w:pos="212"/>
        </w:tabs>
        <w:spacing w:before="0" w:after="0" w:line="276" w:lineRule="auto"/>
        <w:ind w:left="0" w:right="2269" w:firstLine="0"/>
        <w:jc w:val="left"/>
        <w:rPr>
          <w:sz w:val="34"/>
        </w:rPr>
      </w:pPr>
      <w:r>
        <w:rPr>
          <w:sz w:val="34"/>
        </w:rPr>
        <w:t>Refactor</w:t>
      </w:r>
      <w:r>
        <w:rPr>
          <w:spacing w:val="-10"/>
          <w:sz w:val="34"/>
        </w:rPr>
        <w:t xml:space="preserve"> </w:t>
      </w:r>
      <w:r>
        <w:rPr>
          <w:sz w:val="34"/>
        </w:rPr>
        <w:t>using</w:t>
      </w:r>
      <w:r>
        <w:rPr>
          <w:spacing w:val="-10"/>
          <w:sz w:val="34"/>
        </w:rPr>
        <w:t xml:space="preserve"> </w:t>
      </w:r>
      <w:r>
        <w:rPr>
          <w:sz w:val="34"/>
        </w:rPr>
        <w:t>parameterized</w:t>
      </w:r>
      <w:r>
        <w:rPr>
          <w:spacing w:val="-10"/>
          <w:sz w:val="34"/>
        </w:rPr>
        <w:t xml:space="preserve"> </w:t>
      </w:r>
      <w:r>
        <w:rPr>
          <w:sz w:val="34"/>
        </w:rPr>
        <w:t>queries</w:t>
      </w:r>
      <w:r>
        <w:rPr>
          <w:spacing w:val="-10"/>
          <w:sz w:val="34"/>
        </w:rPr>
        <w:t xml:space="preserve"> </w:t>
      </w:r>
      <w:r>
        <w:rPr>
          <w:sz w:val="34"/>
        </w:rPr>
        <w:t xml:space="preserve">(prepared </w:t>
      </w:r>
      <w:r>
        <w:rPr>
          <w:spacing w:val="-2"/>
          <w:sz w:val="34"/>
        </w:rPr>
        <w:t>statements).</w:t>
      </w:r>
    </w:p>
    <w:p w14:paraId="3D45E3A8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Expected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Output:</w:t>
      </w:r>
    </w:p>
    <w:p w14:paraId="00673BE0">
      <w:pPr>
        <w:pStyle w:val="7"/>
        <w:numPr>
          <w:ilvl w:val="0"/>
          <w:numId w:val="1"/>
        </w:numPr>
        <w:tabs>
          <w:tab w:val="left" w:pos="212"/>
        </w:tabs>
        <w:spacing w:before="59" w:after="0" w:line="276" w:lineRule="auto"/>
        <w:ind w:left="0" w:right="2288" w:firstLine="0"/>
        <w:jc w:val="left"/>
        <w:rPr>
          <w:sz w:val="34"/>
        </w:rPr>
      </w:pPr>
      <w:r>
        <w:rPr>
          <w:sz w:val="34"/>
        </w:rPr>
        <w:t>A</w:t>
      </w:r>
      <w:r>
        <w:rPr>
          <w:spacing w:val="-6"/>
          <w:sz w:val="34"/>
        </w:rPr>
        <w:t xml:space="preserve"> </w:t>
      </w:r>
      <w:r>
        <w:rPr>
          <w:sz w:val="34"/>
        </w:rPr>
        <w:t>secure</w:t>
      </w:r>
      <w:r>
        <w:rPr>
          <w:spacing w:val="-6"/>
          <w:sz w:val="34"/>
        </w:rPr>
        <w:t xml:space="preserve"> </w:t>
      </w:r>
      <w:r>
        <w:rPr>
          <w:sz w:val="34"/>
        </w:rPr>
        <w:t>database</w:t>
      </w:r>
      <w:r>
        <w:rPr>
          <w:spacing w:val="-6"/>
          <w:sz w:val="34"/>
        </w:rPr>
        <w:t xml:space="preserve"> </w:t>
      </w:r>
      <w:r>
        <w:rPr>
          <w:sz w:val="34"/>
        </w:rPr>
        <w:t>query</w:t>
      </w:r>
      <w:r>
        <w:rPr>
          <w:spacing w:val="-6"/>
          <w:sz w:val="34"/>
        </w:rPr>
        <w:t xml:space="preserve"> </w:t>
      </w:r>
      <w:r>
        <w:rPr>
          <w:sz w:val="34"/>
        </w:rPr>
        <w:t>script</w:t>
      </w:r>
      <w:r>
        <w:rPr>
          <w:spacing w:val="-6"/>
          <w:sz w:val="34"/>
        </w:rPr>
        <w:t xml:space="preserve"> </w:t>
      </w:r>
      <w:r>
        <w:rPr>
          <w:sz w:val="34"/>
        </w:rPr>
        <w:t>resistant</w:t>
      </w:r>
      <w:r>
        <w:rPr>
          <w:spacing w:val="-6"/>
          <w:sz w:val="34"/>
        </w:rPr>
        <w:t xml:space="preserve"> </w:t>
      </w:r>
      <w:r>
        <w:rPr>
          <w:sz w:val="34"/>
        </w:rPr>
        <w:t>to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SQL </w:t>
      </w:r>
      <w:r>
        <w:rPr>
          <w:spacing w:val="-2"/>
          <w:sz w:val="34"/>
        </w:rPr>
        <w:t>injection.</w:t>
      </w:r>
    </w:p>
    <w:p w14:paraId="52F44AE4">
      <w:pPr>
        <w:pStyle w:val="7"/>
        <w:spacing w:after="0" w:line="276" w:lineRule="auto"/>
        <w:jc w:val="left"/>
        <w:rPr>
          <w:sz w:val="3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20EE3594">
      <w:pPr>
        <w:spacing w:before="69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6A7AABB8">
      <w:pPr>
        <w:spacing w:before="59" w:line="276" w:lineRule="auto"/>
        <w:ind w:left="0" w:right="518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Generate a Python script using SQLite (or MySQL) that fetches user details based on a username. Do not use parameterized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queries;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use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simple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string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concatenation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for the SQL query. Keep it short and functional.</w:t>
      </w:r>
    </w:p>
    <w:p w14:paraId="7252027F">
      <w:pPr>
        <w:pStyle w:val="4"/>
        <w:spacing w:before="58"/>
        <w:rPr>
          <w:rFonts w:ascii="Arial MT"/>
          <w:sz w:val="34"/>
        </w:rPr>
      </w:pPr>
    </w:p>
    <w:p w14:paraId="51C94908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278130</wp:posOffset>
                </wp:positionV>
                <wp:extent cx="5943600" cy="57531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753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4FA8D87C">
                            <w:pPr>
                              <w:pStyle w:val="4"/>
                              <w:spacing w:line="23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sqlite3</w:t>
                            </w:r>
                          </w:p>
                          <w:p w14:paraId="045FC3B1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404B9384">
                            <w:pPr>
                              <w:pStyle w:val="4"/>
                              <w:spacing w:before="1"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Database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Setup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demonstration)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--- </w:t>
                            </w:r>
                            <w:r>
                              <w:rPr>
                                <w:color w:val="D4D4D4"/>
                              </w:rPr>
                              <w:t>conn = sqlite3.connect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'users.db'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19FBC5F4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cursor 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conn.cursor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68799573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7EBB08E4">
                            <w:pPr>
                              <w:pStyle w:val="4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Create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doesn't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exist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40DC6A99">
                            <w:pPr>
                              <w:pStyle w:val="4"/>
                              <w:spacing w:line="326" w:lineRule="auto"/>
                              <w:ind w:left="1008" w:right="438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CREATE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TABLE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IF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EXISTS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 id INTEGER PRIMARY KEY,</w:t>
                            </w:r>
                          </w:p>
                          <w:p w14:paraId="7576EC7C">
                            <w:pPr>
                              <w:pStyle w:val="4"/>
                              <w:spacing w:line="326" w:lineRule="auto"/>
                              <w:ind w:left="1008" w:right="4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UNIQUE, email TEXT NOT NULL,</w:t>
                            </w:r>
                          </w:p>
                          <w:p w14:paraId="1FCC54CC">
                            <w:pPr>
                              <w:pStyle w:val="4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password_hash TEXT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14:paraId="4C378EBD">
                            <w:pPr>
                              <w:spacing w:before="82" w:line="326" w:lineRule="auto"/>
                              <w:ind w:left="0" w:right="8719" w:firstLine="504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10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color w:val="DBDBDB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57CF1014">
                            <w:pPr>
                              <w:pStyle w:val="4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767E7288">
                            <w:pPr>
                              <w:pStyle w:val="4"/>
                              <w:spacing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Insert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some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sample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(only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empty) </w:t>
                            </w:r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"SELECT COUNT(*) FROM users"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17D77EB6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>cursor.fetchone</w:t>
                            </w:r>
                            <w:r>
                              <w:rPr>
                                <w:color w:val="DBDBDB"/>
                              </w:rPr>
                              <w:t>()[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:</w:t>
                            </w:r>
                          </w:p>
                          <w:p w14:paraId="1A9A8A0E">
                            <w:pPr>
                              <w:pStyle w:val="4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"INSERT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INTO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(username,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password_hash) VALUES ('alice',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"mailto:%27alice@example.com"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CD9078"/>
                              </w:rPr>
                              <w:t>'alice@example.com',</w:t>
                            </w:r>
                            <w:r>
                              <w:rPr>
                                <w:color w:val="CD9078"/>
                              </w:rPr>
                              <w:fldChar w:fldCharType="end"/>
                            </w:r>
                            <w:r>
                              <w:rPr>
                                <w:color w:val="CD9078"/>
                              </w:rPr>
                              <w:t xml:space="preserve"> 'hash1')"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3768507E">
                            <w:pPr>
                              <w:pStyle w:val="4"/>
                              <w:spacing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"INSERT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INTO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(username,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password_hash) VALUES ('bob',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"mailto:%27bob@example.com"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CD9078"/>
                              </w:rPr>
                              <w:t>'bob@example.com',</w:t>
                            </w:r>
                            <w:r>
                              <w:rPr>
                                <w:color w:val="CD9078"/>
                              </w:rPr>
                              <w:fldChar w:fldCharType="end"/>
                            </w:r>
                            <w:r>
                              <w:rPr>
                                <w:color w:val="CD9078"/>
                              </w:rPr>
                              <w:t xml:space="preserve"> 'hash2')"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476595B2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conn.commit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55C1439C">
                            <w:pPr>
                              <w:pStyle w:val="4"/>
                              <w:spacing w:before="5" w:line="640" w:lineRule="atLeast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"Database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'users.db'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ready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with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sample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81B66B"/>
                              </w:rPr>
                              <w:t># --- User Input and INSECURE Query ---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72pt;margin-top:21.9pt;height:453pt;width:468pt;mso-position-horizontal-relative:page;mso-wrap-distance-bottom:0pt;mso-wrap-distance-top:0pt;z-index:-251642880;mso-width-relative:page;mso-height-relative:page;" fillcolor="#28292B" filled="t" stroked="f" coordsize="21600,21600" o:gfxdata="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g91adsAAAALAQAADwAAAAAAAAABACAAAAAi&#10;AAAAZHJzL2Rvd25yZXYueG1sUEsBAhQAFAAAAAgAh07iQISXsCjOAQAAqQMAAA4AAAAAAAAAAQAg&#10;AAAAKg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FA8D87C">
                      <w:pPr>
                        <w:pStyle w:val="4"/>
                        <w:spacing w:line="235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2"/>
                        </w:rPr>
                        <w:t>sqlite3</w:t>
                      </w:r>
                    </w:p>
                    <w:p w14:paraId="045FC3B1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404B9384">
                      <w:pPr>
                        <w:pStyle w:val="4"/>
                        <w:spacing w:before="1"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Database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Setup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demonstration)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--- </w:t>
                      </w:r>
                      <w:r>
                        <w:rPr>
                          <w:color w:val="D4D4D4"/>
                        </w:rPr>
                        <w:t>conn = sqlite3.connect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'users.db'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19FBC5F4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cursor = </w:t>
                      </w:r>
                      <w:r>
                        <w:rPr>
                          <w:color w:val="D4D4D4"/>
                          <w:spacing w:val="-2"/>
                        </w:rPr>
                        <w:t>conn.cursor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68799573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7EBB08E4">
                      <w:pPr>
                        <w:pStyle w:val="4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Create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doesn't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exist </w:t>
                      </w:r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40DC6A99">
                      <w:pPr>
                        <w:pStyle w:val="4"/>
                        <w:spacing w:line="326" w:lineRule="auto"/>
                        <w:ind w:left="1008" w:right="4382" w:hanging="50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CREATE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TABLE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IF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EXISTS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 id INTEGER PRIMARY KEY,</w:t>
                      </w:r>
                    </w:p>
                    <w:p w14:paraId="7576EC7C">
                      <w:pPr>
                        <w:pStyle w:val="4"/>
                        <w:spacing w:line="326" w:lineRule="auto"/>
                        <w:ind w:left="1008" w:right="4382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UNIQUE, email TEXT NOT NULL,</w:t>
                      </w:r>
                    </w:p>
                    <w:p w14:paraId="1FCC54CC">
                      <w:pPr>
                        <w:pStyle w:val="4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password_hash TEXT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14:paraId="4C378EBD">
                      <w:pPr>
                        <w:spacing w:before="82" w:line="326" w:lineRule="auto"/>
                        <w:ind w:left="0" w:right="8719" w:firstLine="504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10"/>
                          <w:sz w:val="21"/>
                        </w:rPr>
                        <w:t xml:space="preserve">) </w:t>
                      </w:r>
                      <w:r>
                        <w:rPr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color w:val="DBDBDB"/>
                          <w:spacing w:val="-4"/>
                          <w:sz w:val="21"/>
                        </w:rPr>
                        <w:t>)</w:t>
                      </w:r>
                    </w:p>
                    <w:p w14:paraId="57CF1014">
                      <w:pPr>
                        <w:pStyle w:val="4"/>
                        <w:spacing w:before="83"/>
                        <w:rPr>
                          <w:color w:val="000000"/>
                        </w:rPr>
                      </w:pPr>
                    </w:p>
                    <w:p w14:paraId="767E7288">
                      <w:pPr>
                        <w:pStyle w:val="4"/>
                        <w:spacing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Insert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some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sample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(only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empty) </w:t>
                      </w:r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"SELECT COUNT(*) FROM users"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17D77EB6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>cursor.fetchone</w:t>
                      </w:r>
                      <w:r>
                        <w:rPr>
                          <w:color w:val="DBDBDB"/>
                        </w:rPr>
                        <w:t>()[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DBDBDB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B4CDA7"/>
                          <w:spacing w:val="-5"/>
                        </w:rPr>
                        <w:t>0</w:t>
                      </w:r>
                      <w:r>
                        <w:rPr>
                          <w:color w:val="DBDBDB"/>
                          <w:spacing w:val="-5"/>
                        </w:rPr>
                        <w:t>:</w:t>
                      </w:r>
                    </w:p>
                    <w:p w14:paraId="1A9A8A0E">
                      <w:pPr>
                        <w:pStyle w:val="4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"INSERT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INTO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(username,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password_hash) VALUES ('alice', </w:t>
                      </w:r>
                      <w:r>
                        <w:fldChar w:fldCharType="begin"/>
                      </w:r>
                      <w:r>
                        <w:instrText xml:space="preserve"> HYPERLINK "mailto:%27alice@example.com" \h </w:instrText>
                      </w:r>
                      <w:r>
                        <w:fldChar w:fldCharType="separate"/>
                      </w:r>
                      <w:r>
                        <w:rPr>
                          <w:color w:val="CD9078"/>
                        </w:rPr>
                        <w:t>'alice@example.com',</w:t>
                      </w:r>
                      <w:r>
                        <w:rPr>
                          <w:color w:val="CD9078"/>
                        </w:rPr>
                        <w:fldChar w:fldCharType="end"/>
                      </w:r>
                      <w:r>
                        <w:rPr>
                          <w:color w:val="CD9078"/>
                        </w:rPr>
                        <w:t xml:space="preserve"> 'hash1')"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3768507E">
                      <w:pPr>
                        <w:pStyle w:val="4"/>
                        <w:spacing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"INSERT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INTO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(username,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password_hash) VALUES ('bob', </w:t>
                      </w:r>
                      <w:r>
                        <w:fldChar w:fldCharType="begin"/>
                      </w:r>
                      <w:r>
                        <w:instrText xml:space="preserve"> HYPERLINK "mailto:%27bob@example.com" \h </w:instrText>
                      </w:r>
                      <w:r>
                        <w:fldChar w:fldCharType="separate"/>
                      </w:r>
                      <w:r>
                        <w:rPr>
                          <w:color w:val="CD9078"/>
                        </w:rPr>
                        <w:t>'bob@example.com',</w:t>
                      </w:r>
                      <w:r>
                        <w:rPr>
                          <w:color w:val="CD9078"/>
                        </w:rPr>
                        <w:fldChar w:fldCharType="end"/>
                      </w:r>
                      <w:r>
                        <w:rPr>
                          <w:color w:val="CD9078"/>
                        </w:rPr>
                        <w:t xml:space="preserve"> 'hash2')"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476595B2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conn.commit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55C1439C">
                      <w:pPr>
                        <w:pStyle w:val="4"/>
                        <w:spacing w:before="5" w:line="640" w:lineRule="atLeast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"Database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'users.db'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ready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with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sample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81B66B"/>
                        </w:rPr>
                        <w:t># --- User Input and INSECURE Query ---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14:paraId="7238C07B">
      <w:pPr>
        <w:spacing w:after="0"/>
        <w:jc w:val="left"/>
        <w:rPr>
          <w:rFonts w:ascii="Arial MT"/>
          <w:sz w:val="34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17859A21">
      <w:pPr>
        <w:pStyle w:val="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943600" cy="5346700"/>
                <wp:effectExtent l="0" t="0" r="0" b="0"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346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48DA92BA">
                            <w:pPr>
                              <w:pStyle w:val="4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search_username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to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fetch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details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(e.g.,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'alice'): 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>)</w:t>
                            </w:r>
                          </w:p>
                          <w:p w14:paraId="570307F7">
                            <w:pPr>
                              <w:pStyle w:val="4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5E3502E7">
                            <w:pPr>
                              <w:pStyle w:val="4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!!!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WARNING: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THIS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HIGHLY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INSECURE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AND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VULNERABLE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SQL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INJECTION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!!! # DO NOT USE THIS IN PRODUCTION CODE.</w:t>
                            </w:r>
                          </w:p>
                          <w:p w14:paraId="5C16B3A0">
                            <w:pPr>
                              <w:pStyle w:val="4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sql_query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"SELECT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id,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username,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FROM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WHERE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'"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+ search_username + </w:t>
                            </w:r>
                            <w:r>
                              <w:rPr>
                                <w:color w:val="CD9078"/>
                              </w:rPr>
                              <w:t>"'"</w:t>
                            </w:r>
                          </w:p>
                          <w:p w14:paraId="173A5230">
                            <w:pPr>
                              <w:pStyle w:val="4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5501175A">
                            <w:pPr>
                              <w:pStyle w:val="4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"\nExecuting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INSECURE SQL query: 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sql_query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0A7CF4F9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4EC13D30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DBDBDB"/>
                                <w:spacing w:val="-4"/>
                              </w:rPr>
                              <w:t>:</w:t>
                            </w:r>
                          </w:p>
                          <w:p w14:paraId="6EA90E7D">
                            <w:pPr>
                              <w:pStyle w:val="4"/>
                              <w:spacing w:before="85" w:line="326" w:lineRule="auto"/>
                              <w:ind w:left="504"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sql_query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cursor.fetchone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14:paraId="23A884AF">
                            <w:pPr>
                              <w:pStyle w:val="4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7A3D7116">
                            <w:pPr>
                              <w:pStyle w:val="4"/>
                              <w:spacing w:line="326" w:lineRule="auto"/>
                              <w:ind w:left="1008" w:right="522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"\nUser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Found:"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43759AE6">
                            <w:pPr>
                              <w:pStyle w:val="4"/>
                              <w:spacing w:line="326" w:lineRule="auto"/>
                              <w:ind w:left="1008"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"ID: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"Username: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"Email: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2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08C52F77">
                            <w:pPr>
                              <w:pStyle w:val="4"/>
                              <w:spacing w:line="236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292AB201">
                            <w:pPr>
                              <w:pStyle w:val="4"/>
                              <w:spacing w:before="84" w:line="326" w:lineRule="auto"/>
                              <w:ind w:right="4813" w:firstLine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"\nUser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</w:rPr>
                              <w:t xml:space="preserve">except </w:t>
                            </w:r>
                            <w:r>
                              <w:rPr>
                                <w:color w:val="D4D4D4"/>
                              </w:rPr>
                              <w:t xml:space="preserve">sqlite3.Error </w:t>
                            </w:r>
                            <w:r>
                              <w:rPr>
                                <w:color w:val="C89CC6"/>
                              </w:rPr>
                              <w:t xml:space="preserve">as </w:t>
                            </w:r>
                            <w:r>
                              <w:rPr>
                                <w:color w:val="D4D4D4"/>
                              </w:rPr>
                              <w:t>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76D76B2C">
                            <w:pPr>
                              <w:pStyle w:val="4"/>
                              <w:spacing w:line="326" w:lineRule="auto"/>
                              <w:ind w:right="1356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"\nAn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error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occurred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during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query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execution: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e</w:t>
                            </w:r>
                            <w:r>
                              <w:rPr>
                                <w:color w:val="DBDBDB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finally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1C7CD6FD">
                            <w:pPr>
                              <w:pStyle w:val="4"/>
                              <w:spacing w:line="326" w:lineRule="auto"/>
                              <w:ind w:left="504" w:right="49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conn.close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"\nConnection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closed."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26" o:spt="202" type="#_x0000_t202" style="height:421pt;width:468pt;" fillcolor="#28292B" filled="t" stroked="f" coordsize="21600,21600" o:gfxdata="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/1AxldcAAAAFAQAADwAAAAAAAAABACAAAAAiAAAA&#10;ZHJzL2Rvd25yZXYueG1sUEsBAhQAFAAAAAgAh07iQPgK3wDPAQAAqw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8DA92BA">
                      <w:pPr>
                        <w:pStyle w:val="4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search_username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to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fetch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details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(e.g.,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'alice'): </w:t>
                      </w:r>
                      <w:r>
                        <w:rPr>
                          <w:color w:val="CD9078"/>
                          <w:spacing w:val="-6"/>
                        </w:rPr>
                        <w:t>"</w:t>
                      </w:r>
                      <w:r>
                        <w:rPr>
                          <w:color w:val="DBDBDB"/>
                          <w:spacing w:val="-6"/>
                        </w:rPr>
                        <w:t>)</w:t>
                      </w:r>
                    </w:p>
                    <w:p w14:paraId="570307F7">
                      <w:pPr>
                        <w:pStyle w:val="4"/>
                        <w:spacing w:before="83"/>
                        <w:rPr>
                          <w:color w:val="000000"/>
                        </w:rPr>
                      </w:pPr>
                    </w:p>
                    <w:p w14:paraId="5E3502E7">
                      <w:pPr>
                        <w:pStyle w:val="4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!!!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WARNING: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THIS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HIGHLY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INSECURE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AND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VULNERABLE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SQL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INJECTION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!!! # DO NOT USE THIS IN PRODUCTION CODE.</w:t>
                      </w:r>
                    </w:p>
                    <w:p w14:paraId="5C16B3A0">
                      <w:pPr>
                        <w:pStyle w:val="4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sql_query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"SELECT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id,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username,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FROM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WHERE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'"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+ search_username + </w:t>
                      </w:r>
                      <w:r>
                        <w:rPr>
                          <w:color w:val="CD9078"/>
                        </w:rPr>
                        <w:t>"'"</w:t>
                      </w:r>
                    </w:p>
                    <w:p w14:paraId="173A5230">
                      <w:pPr>
                        <w:pStyle w:val="4"/>
                        <w:spacing w:before="82"/>
                        <w:rPr>
                          <w:color w:val="000000"/>
                        </w:rPr>
                      </w:pPr>
                    </w:p>
                    <w:p w14:paraId="5501175A">
                      <w:pPr>
                        <w:pStyle w:val="4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"\nExecuting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INSECURE SQL query: </w:t>
                      </w:r>
                      <w:r>
                        <w:rPr>
                          <w:color w:val="DBDBDB"/>
                          <w:spacing w:val="-2"/>
                        </w:rPr>
                        <w:t>{</w:t>
                      </w:r>
                      <w:r>
                        <w:rPr>
                          <w:color w:val="D4D4D4"/>
                          <w:spacing w:val="-2"/>
                        </w:rPr>
                        <w:t>sql_query</w:t>
                      </w:r>
                      <w:r>
                        <w:rPr>
                          <w:color w:val="DBDBDB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0A7CF4F9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4EC13D30">
                      <w:pPr>
                        <w:pStyle w:val="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4"/>
                        </w:rPr>
                        <w:t>try</w:t>
                      </w:r>
                      <w:r>
                        <w:rPr>
                          <w:color w:val="DBDBDB"/>
                          <w:spacing w:val="-4"/>
                        </w:rPr>
                        <w:t>:</w:t>
                      </w:r>
                    </w:p>
                    <w:p w14:paraId="6EA90E7D">
                      <w:pPr>
                        <w:pStyle w:val="4"/>
                        <w:spacing w:before="85" w:line="326" w:lineRule="auto"/>
                        <w:ind w:left="504" w:right="4813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sql_query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) 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cursor.fetchone</w:t>
                      </w:r>
                      <w:r>
                        <w:rPr>
                          <w:color w:val="DBDBDB"/>
                        </w:rPr>
                        <w:t>()</w:t>
                      </w:r>
                    </w:p>
                    <w:p w14:paraId="23A884AF">
                      <w:pPr>
                        <w:pStyle w:val="4"/>
                        <w:spacing w:before="84"/>
                        <w:rPr>
                          <w:color w:val="000000"/>
                        </w:rPr>
                      </w:pPr>
                    </w:p>
                    <w:p w14:paraId="7A3D7116">
                      <w:pPr>
                        <w:pStyle w:val="4"/>
                        <w:spacing w:line="326" w:lineRule="auto"/>
                        <w:ind w:left="1008" w:right="5222" w:hanging="50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"\nUser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Found:"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43759AE6">
                      <w:pPr>
                        <w:pStyle w:val="4"/>
                        <w:spacing w:line="326" w:lineRule="auto"/>
                        <w:ind w:left="1008" w:right="236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"ID: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"Username: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"Email: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2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08C52F77">
                      <w:pPr>
                        <w:pStyle w:val="4"/>
                        <w:spacing w:line="236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292AB201">
                      <w:pPr>
                        <w:pStyle w:val="4"/>
                        <w:spacing w:before="84" w:line="326" w:lineRule="auto"/>
                        <w:ind w:right="4813" w:firstLine="100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"\nUser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</w:rPr>
                        <w:t xml:space="preserve">except </w:t>
                      </w:r>
                      <w:r>
                        <w:rPr>
                          <w:color w:val="D4D4D4"/>
                        </w:rPr>
                        <w:t xml:space="preserve">sqlite3.Error </w:t>
                      </w:r>
                      <w:r>
                        <w:rPr>
                          <w:color w:val="C89CC6"/>
                        </w:rPr>
                        <w:t xml:space="preserve">as </w:t>
                      </w:r>
                      <w:r>
                        <w:rPr>
                          <w:color w:val="D4D4D4"/>
                        </w:rPr>
                        <w:t>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76D76B2C">
                      <w:pPr>
                        <w:pStyle w:val="4"/>
                        <w:spacing w:line="326" w:lineRule="auto"/>
                        <w:ind w:right="1356" w:firstLine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"\nAn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error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occurred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during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query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execution: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e</w:t>
                      </w:r>
                      <w:r>
                        <w:rPr>
                          <w:color w:val="DBDBDB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  <w:spacing w:val="-2"/>
                        </w:rPr>
                        <w:t>finally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1C7CD6FD">
                      <w:pPr>
                        <w:pStyle w:val="4"/>
                        <w:spacing w:line="326" w:lineRule="auto"/>
                        <w:ind w:left="504" w:right="4993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conn.close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()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"\nConnection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closed."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1214337">
      <w:pPr>
        <w:pStyle w:val="4"/>
        <w:spacing w:before="7"/>
        <w:rPr>
          <w:rFonts w:ascii="Arial MT"/>
          <w:sz w:val="34"/>
        </w:rPr>
      </w:pPr>
    </w:p>
    <w:p w14:paraId="55250DBD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276225</wp:posOffset>
                </wp:positionV>
                <wp:extent cx="5943600" cy="21717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171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20CB6EB4">
                            <w:pPr>
                              <w:spacing w:before="103" w:line="276" w:lineRule="auto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Database 'users.db' is ready with sample data.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fetch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details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(e.g.,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'alice'):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</w:p>
                          <w:p w14:paraId="4B03B06D">
                            <w:pPr>
                              <w:pStyle w:val="4"/>
                              <w:spacing w:before="5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2EADC871">
                            <w:pPr>
                              <w:spacing w:before="0" w:line="276" w:lineRule="auto"/>
                              <w:ind w:left="105" w:right="115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Executing INSECURE SQL query: SELECT id, username,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'alice'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72pt;margin-top:21.75pt;height:171pt;width:468pt;mso-position-horizontal-relative:page;mso-wrap-distance-bottom:0pt;mso-wrap-distance-top:0pt;z-index:-251641856;mso-width-relative:page;mso-height-relative:page;" fillcolor="#333333" filled="t" stroked="f" coordsize="21600,21600" o:gfxdata="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REZInYAAAACwEAAA8AAAAAAAAAAQAgAAAAIgAAAGRy&#10;cy9kb3ducmV2LnhtbFBLAQIUABQAAAAIAIdO4kC6i2VWzAEAAKsDAAAOAAAAAAAAAAEAIAAAACc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0CB6EB4">
                      <w:pPr>
                        <w:spacing w:before="103" w:line="276" w:lineRule="auto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Database 'users.db' is ready with sample data. Enter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fetch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details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(e.g.,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'alice'):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</w:p>
                    <w:p w14:paraId="4B03B06D">
                      <w:pPr>
                        <w:pStyle w:val="4"/>
                        <w:spacing w:before="5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2EADC871">
                      <w:pPr>
                        <w:spacing w:before="0" w:line="276" w:lineRule="auto"/>
                        <w:ind w:left="105" w:right="115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Executing INSECURE SQL query: SELECT id, username,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users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WHERE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'alice'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14:paraId="05DC513D">
      <w:pPr>
        <w:spacing w:after="0"/>
        <w:jc w:val="left"/>
        <w:rPr>
          <w:rFonts w:ascii="Arial MT"/>
          <w:sz w:val="3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77C61729">
      <w:pPr>
        <w:pStyle w:val="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943600" cy="2171700"/>
                <wp:effectExtent l="0" t="0" r="0" b="0"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171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F1DEF7D">
                            <w:pPr>
                              <w:pStyle w:val="4"/>
                              <w:spacing w:before="169"/>
                              <w:rPr>
                                <w:rFonts w:ascii="Arial MT"/>
                                <w:color w:val="000000"/>
                                <w:sz w:val="34"/>
                              </w:rPr>
                            </w:pPr>
                          </w:p>
                          <w:p w14:paraId="70E65045"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Found:</w:t>
                            </w:r>
                          </w:p>
                          <w:p w14:paraId="09BDFCCD">
                            <w:pPr>
                              <w:spacing w:before="6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>1</w:t>
                            </w:r>
                          </w:p>
                          <w:p w14:paraId="142A8646">
                            <w:pPr>
                              <w:spacing w:before="6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9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</w:p>
                          <w:p w14:paraId="624868C3">
                            <w:pPr>
                              <w:spacing w:before="6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"mailto:alice@example.com"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alice@example.com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fldChar w:fldCharType="end"/>
                            </w:r>
                          </w:p>
                          <w:p w14:paraId="509B516C">
                            <w:pPr>
                              <w:pStyle w:val="4"/>
                              <w:spacing w:before="11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15B8FC3F"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closed.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" o:spid="_x0000_s1026" o:spt="202" type="#_x0000_t202" style="height:171pt;width:468pt;" fillcolor="#333333" filled="t" stroked="f" coordsize="21600,21600" o:gfxdata="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Ll8m7/VAAAABQEAAA8AAAAAAAAAAQAgAAAAIgAAAGRycy9k&#10;b3ducmV2LnhtbFBLAQIUABQAAAAIAIdO4kDTTeUazAEAAKsDAAAOAAAAAAAAAAEAIAAAACQ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F1DEF7D">
                      <w:pPr>
                        <w:pStyle w:val="4"/>
                        <w:spacing w:before="169"/>
                        <w:rPr>
                          <w:rFonts w:ascii="Arial MT"/>
                          <w:color w:val="000000"/>
                          <w:sz w:val="34"/>
                        </w:rPr>
                      </w:pPr>
                    </w:p>
                    <w:p w14:paraId="70E65045"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Found:</w:t>
                      </w:r>
                    </w:p>
                    <w:p w14:paraId="09BDFCCD">
                      <w:pPr>
                        <w:spacing w:before="6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ID:</w:t>
                      </w:r>
                      <w:r>
                        <w:rPr>
                          <w:rFonts w:ascii="Consolas"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>1</w:t>
                      </w:r>
                    </w:p>
                    <w:p w14:paraId="142A8646">
                      <w:pPr>
                        <w:spacing w:before="6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9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</w:p>
                    <w:p w14:paraId="624868C3">
                      <w:pPr>
                        <w:spacing w:before="6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Email: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HYPERLINK "mailto:alice@example.com" \h </w:instrText>
                      </w:r>
                      <w:r>
                        <w:fldChar w:fldCharType="separate"/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alice@example.com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fldChar w:fldCharType="end"/>
                      </w:r>
                    </w:p>
                    <w:p w14:paraId="509B516C">
                      <w:pPr>
                        <w:pStyle w:val="4"/>
                        <w:spacing w:before="11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15B8FC3F"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Connection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closed.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E36BAD9">
      <w:pPr>
        <w:pStyle w:val="4"/>
        <w:spacing w:before="38"/>
        <w:rPr>
          <w:rFonts w:ascii="Arial MT"/>
          <w:sz w:val="34"/>
        </w:rPr>
      </w:pPr>
    </w:p>
    <w:p w14:paraId="1E7AC4B0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Refactored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3361EDE5">
      <w:pPr>
        <w:spacing w:before="59" w:line="276" w:lineRule="auto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Analyze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database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all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SQL injection vulnerabilities, especially where user input is concatenated directly into SQL queries. Explain why it is </w:t>
      </w:r>
      <w:r>
        <w:rPr>
          <w:rFonts w:ascii="Arial MT"/>
          <w:spacing w:val="-2"/>
          <w:sz w:val="34"/>
        </w:rPr>
        <w:t>insecure.</w:t>
      </w:r>
    </w:p>
    <w:p w14:paraId="45667D65">
      <w:pPr>
        <w:pStyle w:val="4"/>
        <w:spacing w:before="58"/>
        <w:rPr>
          <w:rFonts w:ascii="Arial MT"/>
          <w:sz w:val="34"/>
        </w:rPr>
      </w:pPr>
    </w:p>
    <w:p w14:paraId="3E6B8634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14:paraId="5A73BD84">
      <w:pPr>
        <w:pStyle w:val="4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42545</wp:posOffset>
                </wp:positionV>
                <wp:extent cx="5943600" cy="369570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695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322B2FAE">
                            <w:pPr>
                              <w:pStyle w:val="4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sqlite3</w:t>
                            </w:r>
                          </w:p>
                          <w:p w14:paraId="1D30703E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7FAFFDB5">
                            <w:pPr>
                              <w:pStyle w:val="4"/>
                              <w:spacing w:before="1"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Database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Setup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demonstration)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--- </w:t>
                            </w:r>
                            <w:r>
                              <w:rPr>
                                <w:color w:val="D4D4D4"/>
                              </w:rPr>
                              <w:t>conn = sqlite3.connect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'users.db'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6C5516E6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cursor 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conn.cursor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02B5222B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1DD60009">
                            <w:pPr>
                              <w:pStyle w:val="4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Create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doesn't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exist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62D57FBD">
                            <w:pPr>
                              <w:pStyle w:val="4"/>
                              <w:spacing w:line="326" w:lineRule="auto"/>
                              <w:ind w:left="1008" w:right="438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CREATE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TABLE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IF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EXISTS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 id INTEGER PRIMARY KEY,</w:t>
                            </w:r>
                          </w:p>
                          <w:p w14:paraId="17B0DB9F">
                            <w:pPr>
                              <w:pStyle w:val="4"/>
                              <w:spacing w:line="326" w:lineRule="auto"/>
                              <w:ind w:left="1008" w:right="4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UNIQUE, email TEXT NOT NULL,</w:t>
                            </w:r>
                          </w:p>
                          <w:p w14:paraId="6F8C5732">
                            <w:pPr>
                              <w:pStyle w:val="4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password_hash TEXT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14:paraId="5D87D4A4">
                            <w:pPr>
                              <w:spacing w:before="82" w:line="326" w:lineRule="auto"/>
                              <w:ind w:left="0" w:right="8719" w:firstLine="504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10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color w:val="DBDBDB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37AFFB0E">
                            <w:pPr>
                              <w:pStyle w:val="4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209017B1">
                            <w:pPr>
                              <w:pStyle w:val="4"/>
                              <w:spacing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Insert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some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sample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(only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empty) </w:t>
                            </w:r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"SELECT COUNT(*) FROM users"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72pt;margin-top:3.35pt;height:291pt;width:468pt;mso-position-horizontal-relative:page;mso-wrap-distance-bottom:0pt;mso-wrap-distance-top:0pt;z-index:-251640832;mso-width-relative:page;mso-height-relative:page;" fillcolor="#28292B" filled="t" stroked="f" coordsize="21600,21600" o:gfxdata="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YzLxu9oAAAAKAQAADwAAAAAAAAABACAAAAAi&#10;AAAAZHJzL2Rvd25yZXYueG1sUEsBAhQAFAAAAAgAh07iQMjxoQHPAQAAqw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22B2FAE">
                      <w:pPr>
                        <w:pStyle w:val="4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2"/>
                        </w:rPr>
                        <w:t>sqlite3</w:t>
                      </w:r>
                    </w:p>
                    <w:p w14:paraId="1D30703E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7FAFFDB5">
                      <w:pPr>
                        <w:pStyle w:val="4"/>
                        <w:spacing w:before="1"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Database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Setup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demonstration)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--- </w:t>
                      </w:r>
                      <w:r>
                        <w:rPr>
                          <w:color w:val="D4D4D4"/>
                        </w:rPr>
                        <w:t>conn = sqlite3.connect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'users.db'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6C5516E6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cursor = </w:t>
                      </w:r>
                      <w:r>
                        <w:rPr>
                          <w:color w:val="D4D4D4"/>
                          <w:spacing w:val="-2"/>
                        </w:rPr>
                        <w:t>conn.cursor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02B5222B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1DD60009">
                      <w:pPr>
                        <w:pStyle w:val="4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Create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doesn't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exist </w:t>
                      </w:r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62D57FBD">
                      <w:pPr>
                        <w:pStyle w:val="4"/>
                        <w:spacing w:line="326" w:lineRule="auto"/>
                        <w:ind w:left="1008" w:right="4382" w:hanging="50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CREATE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TABLE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IF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EXISTS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 id INTEGER PRIMARY KEY,</w:t>
                      </w:r>
                    </w:p>
                    <w:p w14:paraId="17B0DB9F">
                      <w:pPr>
                        <w:pStyle w:val="4"/>
                        <w:spacing w:line="326" w:lineRule="auto"/>
                        <w:ind w:left="1008" w:right="4382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UNIQUE, email TEXT NOT NULL,</w:t>
                      </w:r>
                    </w:p>
                    <w:p w14:paraId="6F8C5732">
                      <w:pPr>
                        <w:pStyle w:val="4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password_hash TEXT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14:paraId="5D87D4A4">
                      <w:pPr>
                        <w:spacing w:before="82" w:line="326" w:lineRule="auto"/>
                        <w:ind w:left="0" w:right="8719" w:firstLine="504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10"/>
                          <w:sz w:val="21"/>
                        </w:rPr>
                        <w:t xml:space="preserve">) </w:t>
                      </w:r>
                      <w:r>
                        <w:rPr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color w:val="DBDBDB"/>
                          <w:spacing w:val="-4"/>
                          <w:sz w:val="21"/>
                        </w:rPr>
                        <w:t>)</w:t>
                      </w:r>
                    </w:p>
                    <w:p w14:paraId="37AFFB0E">
                      <w:pPr>
                        <w:pStyle w:val="4"/>
                        <w:spacing w:before="83"/>
                        <w:rPr>
                          <w:color w:val="000000"/>
                        </w:rPr>
                      </w:pPr>
                    </w:p>
                    <w:p w14:paraId="209017B1">
                      <w:pPr>
                        <w:pStyle w:val="4"/>
                        <w:spacing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Insert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some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sample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(only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empty) </w:t>
                      </w:r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"SELECT COUNT(*) FROM users"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4C7318A">
      <w:pPr>
        <w:pStyle w:val="4"/>
        <w:spacing w:after="0"/>
        <w:rPr>
          <w:rFonts w:ascii="Arial MT"/>
          <w:sz w:val="3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5C840DDC">
      <w:pPr>
        <w:pStyle w:val="4"/>
        <w:spacing w:before="80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50165</wp:posOffset>
                </wp:positionV>
                <wp:extent cx="5943600" cy="759460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72pt;margin-top:3.95pt;height:598pt;width:468pt;mso-position-horizontal-relative:page;z-index:-251656192;mso-width-relative:page;mso-height-relative:page;" fillcolor="#28292B" filled="t" stroked="f" coordsize="5943600,7594600" o:gfxdata="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JnwPfPXAAAACwEAAA8AAAAAAAAAAQAgAAAAIgAAAGRycy9kb3ducmV2Lnht&#10;bFBLAQIUABQAAAAIAIdO4kC2ElS6pQIAAKQIAAAOAAAAAAAAAAEAIAAAACYBAABkcnMvZTJvRG9j&#10;LnhtbFBLBQYAAAAABgAGAFkBAAA9BgAAAAA=&#10;" path="m5943600,2260612l0,2260612,0,2463812,0,2476512,0,7594600,5943600,7594600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C89CC6"/>
        </w:rPr>
        <w:t xml:space="preserve">if </w:t>
      </w:r>
      <w:r>
        <w:rPr>
          <w:color w:val="D4D4D4"/>
        </w:rPr>
        <w:t>cursor.fetchone</w:t>
      </w:r>
      <w:r>
        <w:rPr>
          <w:color w:val="DBDBDB"/>
        </w:rPr>
        <w:t>()[</w:t>
      </w:r>
      <w:r>
        <w:rPr>
          <w:color w:val="B4CDA7"/>
        </w:rPr>
        <w:t>0</w:t>
      </w:r>
      <w:r>
        <w:rPr>
          <w:color w:val="DBDBDB"/>
        </w:rPr>
        <w:t xml:space="preserve">] </w:t>
      </w:r>
      <w:r>
        <w:rPr>
          <w:color w:val="D4D4D4"/>
        </w:rPr>
        <w:t xml:space="preserve">== </w:t>
      </w:r>
      <w:r>
        <w:rPr>
          <w:color w:val="B4CDA7"/>
          <w:spacing w:val="-5"/>
        </w:rPr>
        <w:t>0</w:t>
      </w:r>
      <w:r>
        <w:rPr>
          <w:color w:val="DBDBDB"/>
          <w:spacing w:val="-5"/>
        </w:rPr>
        <w:t>:</w:t>
      </w:r>
    </w:p>
    <w:p w14:paraId="2DD568C3">
      <w:pPr>
        <w:pStyle w:val="4"/>
        <w:spacing w:before="85" w:line="326" w:lineRule="auto"/>
        <w:ind w:right="518" w:firstLine="504"/>
      </w:pP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(username,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email,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password_hash) VALUES ('alice', </w:t>
      </w:r>
      <w:r>
        <w:fldChar w:fldCharType="begin"/>
      </w:r>
      <w:r>
        <w:instrText xml:space="preserve"> HYPERLINK "mailto:%27alice@example.com" \h </w:instrText>
      </w:r>
      <w:r>
        <w:fldChar w:fldCharType="separate"/>
      </w:r>
      <w:r>
        <w:rPr>
          <w:color w:val="CD9078"/>
        </w:rPr>
        <w:t>'alice@example.com',</w:t>
      </w:r>
      <w:r>
        <w:rPr>
          <w:color w:val="CD9078"/>
        </w:rPr>
        <w:fldChar w:fldCharType="end"/>
      </w:r>
      <w:r>
        <w:rPr>
          <w:color w:val="CD9078"/>
        </w:rPr>
        <w:t xml:space="preserve"> 'hash1')"</w:t>
      </w:r>
      <w:r>
        <w:rPr>
          <w:color w:val="DBDBDB"/>
        </w:rPr>
        <w:t>)</w:t>
      </w:r>
    </w:p>
    <w:p w14:paraId="23ACAD05">
      <w:pPr>
        <w:pStyle w:val="4"/>
        <w:spacing w:line="326" w:lineRule="auto"/>
        <w:ind w:right="518" w:firstLine="504"/>
      </w:pP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(username,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email,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password_hash) VALUES ('bob', </w:t>
      </w:r>
      <w:r>
        <w:fldChar w:fldCharType="begin"/>
      </w:r>
      <w:r>
        <w:instrText xml:space="preserve"> HYPERLINK "mailto:%27bob@example.com" \h </w:instrText>
      </w:r>
      <w:r>
        <w:fldChar w:fldCharType="separate"/>
      </w:r>
      <w:r>
        <w:rPr>
          <w:color w:val="CD9078"/>
        </w:rPr>
        <w:t>'bob@example.com',</w:t>
      </w:r>
      <w:r>
        <w:rPr>
          <w:color w:val="CD9078"/>
        </w:rPr>
        <w:fldChar w:fldCharType="end"/>
      </w:r>
      <w:r>
        <w:rPr>
          <w:color w:val="CD9078"/>
        </w:rPr>
        <w:t xml:space="preserve"> 'hash2')"</w:t>
      </w:r>
      <w:r>
        <w:rPr>
          <w:color w:val="DBDBDB"/>
        </w:rPr>
        <w:t>)</w:t>
      </w:r>
    </w:p>
    <w:p w14:paraId="087DDC6B">
      <w:pPr>
        <w:pStyle w:val="4"/>
        <w:spacing w:line="237" w:lineRule="exact"/>
        <w:ind w:left="504"/>
      </w:pPr>
      <w:r>
        <w:rPr>
          <w:color w:val="D4D4D4"/>
          <w:spacing w:val="-2"/>
        </w:rPr>
        <w:t>conn.commit</w:t>
      </w:r>
      <w:r>
        <w:rPr>
          <w:color w:val="DBDBDB"/>
          <w:spacing w:val="-2"/>
        </w:rPr>
        <w:t>()</w:t>
      </w:r>
    </w:p>
    <w:p w14:paraId="3324B86E">
      <w:pPr>
        <w:pStyle w:val="4"/>
        <w:spacing w:before="4" w:line="640" w:lineRule="atLeast"/>
        <w:ind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"Database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'users.db'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ready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with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sample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data."</w:t>
      </w:r>
      <w:r>
        <w:rPr>
          <w:color w:val="DBDBDB"/>
        </w:rPr>
        <w:t xml:space="preserve">) </w:t>
      </w:r>
      <w:r>
        <w:rPr>
          <w:color w:val="81B66B"/>
        </w:rPr>
        <w:t># --- User Input and SECURE Query ---</w:t>
      </w:r>
    </w:p>
    <w:p w14:paraId="3795FBB7">
      <w:pPr>
        <w:pStyle w:val="4"/>
        <w:spacing w:before="91" w:line="326" w:lineRule="auto"/>
        <w:ind w:right="518"/>
      </w:pPr>
      <w:r>
        <w:rPr>
          <w:color w:val="D4D4D4"/>
        </w:rPr>
        <w:t>search_username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>"Enter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username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fetch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details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(e.g.,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'alice'): </w:t>
      </w:r>
      <w:r>
        <w:rPr>
          <w:color w:val="CD9078"/>
          <w:spacing w:val="-6"/>
        </w:rPr>
        <w:t>"</w:t>
      </w:r>
      <w:r>
        <w:rPr>
          <w:color w:val="DBDBDB"/>
          <w:spacing w:val="-6"/>
        </w:rPr>
        <w:t>)</w:t>
      </w:r>
    </w:p>
    <w:p w14:paraId="6E92A949">
      <w:pPr>
        <w:pStyle w:val="4"/>
        <w:spacing w:before="83"/>
      </w:pPr>
    </w:p>
    <w:p w14:paraId="07B2D13D">
      <w:pPr>
        <w:pStyle w:val="4"/>
        <w:spacing w:line="326" w:lineRule="auto"/>
        <w:ind w:right="518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This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is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way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query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database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using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parameterized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queries. # The '?' is a placeholder for the parameter.</w:t>
      </w:r>
    </w:p>
    <w:p w14:paraId="5E927060">
      <w:pPr>
        <w:pStyle w:val="4"/>
        <w:spacing w:line="237" w:lineRule="exact"/>
      </w:pPr>
      <w:r>
        <w:rPr>
          <w:color w:val="D4D4D4"/>
        </w:rPr>
        <w:t xml:space="preserve">sql_query = </w:t>
      </w:r>
      <w:r>
        <w:rPr>
          <w:color w:val="CD9078"/>
        </w:rPr>
        <w:t xml:space="preserve">"SELECT id, username, email FROM users WHERE username = </w:t>
      </w:r>
      <w:r>
        <w:rPr>
          <w:color w:val="CD9078"/>
          <w:spacing w:val="-5"/>
        </w:rPr>
        <w:t>?"</w:t>
      </w:r>
    </w:p>
    <w:p w14:paraId="7979BBA7">
      <w:pPr>
        <w:pStyle w:val="4"/>
        <w:spacing w:before="170"/>
      </w:pPr>
    </w:p>
    <w:p w14:paraId="74B4AB56">
      <w:pPr>
        <w:pStyle w:val="4"/>
        <w:spacing w:line="326" w:lineRule="auto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"\nExecuting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SECURE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SQL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query: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sql_query</w:t>
      </w:r>
      <w:r>
        <w:rPr>
          <w:color w:val="DBDBDB"/>
        </w:rPr>
        <w:t>}</w:t>
      </w:r>
      <w:r>
        <w:rPr>
          <w:color w:val="DBDBDB"/>
          <w:spacing w:val="-7"/>
        </w:rPr>
        <w:t xml:space="preserve"> </w:t>
      </w:r>
      <w:r>
        <w:rPr>
          <w:color w:val="CD9078"/>
        </w:rPr>
        <w:t>with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parameter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search_username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'"</w:t>
      </w:r>
      <w:r>
        <w:rPr>
          <w:color w:val="DBDBDB"/>
          <w:spacing w:val="-2"/>
        </w:rPr>
        <w:t>)</w:t>
      </w:r>
    </w:p>
    <w:p w14:paraId="08B8AEA0">
      <w:pPr>
        <w:pStyle w:val="4"/>
        <w:spacing w:before="84"/>
      </w:pPr>
    </w:p>
    <w:p w14:paraId="4748E847">
      <w:pPr>
        <w:pStyle w:val="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227B764E">
      <w:pPr>
        <w:pStyle w:val="4"/>
        <w:spacing w:before="85" w:line="326" w:lineRule="auto"/>
        <w:ind w:left="504" w:right="2052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Pass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parameter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tuple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execute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 xml:space="preserve">method </w:t>
      </w: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D4D4D4"/>
        </w:rPr>
        <w:t>sql_query</w:t>
      </w:r>
      <w:r>
        <w:rPr>
          <w:color w:val="DBDBDB"/>
        </w:rPr>
        <w:t>, (</w:t>
      </w:r>
      <w:r>
        <w:rPr>
          <w:color w:val="D4D4D4"/>
        </w:rPr>
        <w:t>search_username</w:t>
      </w:r>
      <w:r>
        <w:rPr>
          <w:color w:val="DBDBDB"/>
        </w:rPr>
        <w:t xml:space="preserve">,)) </w:t>
      </w:r>
      <w:r>
        <w:rPr>
          <w:color w:val="D4D4D4"/>
        </w:rPr>
        <w:t>user_details = cursor.fetchone</w:t>
      </w:r>
      <w:r>
        <w:rPr>
          <w:color w:val="DBDBDB"/>
        </w:rPr>
        <w:t>()</w:t>
      </w:r>
    </w:p>
    <w:p w14:paraId="24F950AB">
      <w:pPr>
        <w:pStyle w:val="4"/>
        <w:spacing w:before="82"/>
      </w:pPr>
    </w:p>
    <w:p w14:paraId="2657AC21">
      <w:pPr>
        <w:pStyle w:val="4"/>
        <w:spacing w:before="1" w:line="326" w:lineRule="auto"/>
        <w:ind w:left="1008" w:right="5582" w:hanging="505"/>
      </w:pPr>
      <w:r>
        <w:rPr>
          <w:color w:val="C89CC6"/>
        </w:rPr>
        <w:t xml:space="preserve">if </w:t>
      </w:r>
      <w:r>
        <w:rPr>
          <w:color w:val="D4D4D4"/>
        </w:rPr>
        <w:t>user_details</w:t>
      </w:r>
      <w:r>
        <w:rPr>
          <w:color w:val="DBDBDB"/>
        </w:rPr>
        <w:t xml:space="preserve">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"\nUser</w:t>
      </w:r>
      <w:r>
        <w:rPr>
          <w:color w:val="CD9078"/>
          <w:spacing w:val="-32"/>
        </w:rPr>
        <w:t xml:space="preserve"> </w:t>
      </w:r>
      <w:r>
        <w:rPr>
          <w:color w:val="CD9078"/>
        </w:rPr>
        <w:t>Found:"</w:t>
      </w:r>
      <w:r>
        <w:rPr>
          <w:color w:val="DBDBDB"/>
        </w:rPr>
        <w:t>)</w:t>
      </w:r>
    </w:p>
    <w:p w14:paraId="78A5B6FA">
      <w:pPr>
        <w:pStyle w:val="4"/>
        <w:spacing w:line="326" w:lineRule="auto"/>
        <w:ind w:left="1008"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"ID: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0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"Username:</w:t>
      </w:r>
      <w:r>
        <w:rPr>
          <w:color w:val="CD9078"/>
          <w:spacing w:val="-32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1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"Email: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2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>)</w:t>
      </w:r>
    </w:p>
    <w:p w14:paraId="70FFCED0">
      <w:pPr>
        <w:pStyle w:val="4"/>
        <w:spacing w:line="236" w:lineRule="exact"/>
        <w:ind w:left="504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14C3128E">
      <w:pPr>
        <w:pStyle w:val="4"/>
        <w:spacing w:before="83" w:line="326" w:lineRule="auto"/>
        <w:ind w:right="5353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"\nUser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r>
        <w:rPr>
          <w:color w:val="C89CC6"/>
        </w:rPr>
        <w:t xml:space="preserve">except </w:t>
      </w:r>
      <w:r>
        <w:rPr>
          <w:color w:val="D4D4D4"/>
        </w:rPr>
        <w:t xml:space="preserve">sqlite3.Error </w:t>
      </w:r>
      <w:r>
        <w:rPr>
          <w:color w:val="C89CC6"/>
        </w:rPr>
        <w:t xml:space="preserve">as </w:t>
      </w:r>
      <w:r>
        <w:rPr>
          <w:color w:val="D4D4D4"/>
        </w:rPr>
        <w:t>e</w:t>
      </w:r>
      <w:r>
        <w:rPr>
          <w:color w:val="DBDBDB"/>
        </w:rPr>
        <w:t>:</w:t>
      </w:r>
    </w:p>
    <w:p w14:paraId="75FEFCAA">
      <w:pPr>
        <w:pStyle w:val="4"/>
        <w:spacing w:line="326" w:lineRule="auto"/>
        <w:ind w:right="1102" w:firstLine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"\nAn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error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occurred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during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query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execution: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finally</w:t>
      </w:r>
      <w:r>
        <w:rPr>
          <w:color w:val="DBDBDB"/>
          <w:spacing w:val="-2"/>
        </w:rPr>
        <w:t>:</w:t>
      </w:r>
    </w:p>
    <w:p w14:paraId="1273F6D8">
      <w:pPr>
        <w:pStyle w:val="4"/>
        <w:spacing w:line="326" w:lineRule="auto"/>
        <w:ind w:left="504" w:right="5353"/>
      </w:pPr>
      <w:r>
        <w:rPr>
          <w:color w:val="D4D4D4"/>
          <w:spacing w:val="-2"/>
        </w:rPr>
        <w:t>conn.close</w:t>
      </w:r>
      <w:r>
        <w:rPr>
          <w:color w:val="DBDBDB"/>
          <w:spacing w:val="-2"/>
        </w:rPr>
        <w:t xml:space="preserve">()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"\nConnection</w:t>
      </w:r>
      <w:r>
        <w:rPr>
          <w:color w:val="CD9078"/>
          <w:spacing w:val="-32"/>
        </w:rPr>
        <w:t xml:space="preserve"> </w:t>
      </w:r>
      <w:r>
        <w:rPr>
          <w:color w:val="CD9078"/>
        </w:rPr>
        <w:t>closed."</w:t>
      </w:r>
      <w:r>
        <w:rPr>
          <w:color w:val="DBDBDB"/>
        </w:rPr>
        <w:t>)</w:t>
      </w:r>
    </w:p>
    <w:p w14:paraId="47798E29">
      <w:pPr>
        <w:pStyle w:val="4"/>
        <w:spacing w:before="208"/>
      </w:pPr>
    </w:p>
    <w:p w14:paraId="72529E5A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2DEED131">
      <w:pPr>
        <w:spacing w:after="0"/>
        <w:jc w:val="left"/>
        <w:rPr>
          <w:rFonts w:ascii="Arial MT"/>
          <w:sz w:val="34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089D33D9">
      <w:pPr>
        <w:pStyle w:val="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943600" cy="4200525"/>
                <wp:effectExtent l="0" t="0" r="0" b="0"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2005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2079E504">
                            <w:pPr>
                              <w:spacing w:before="103" w:line="276" w:lineRule="auto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Database 'users.db' is ready with sample data.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fetch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details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(e.g.,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'alice'):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</w:p>
                          <w:p w14:paraId="284FA1F7">
                            <w:pPr>
                              <w:pStyle w:val="4"/>
                              <w:spacing w:before="5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42EF1584">
                            <w:pPr>
                              <w:spacing w:before="0" w:line="276" w:lineRule="auto"/>
                              <w:ind w:left="105" w:right="115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Executing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SECURE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SQL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query: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username, email FROM users WHERE username = ? with parameter 'alice'</w:t>
                            </w:r>
                          </w:p>
                          <w:p w14:paraId="11F02C71">
                            <w:pPr>
                              <w:pStyle w:val="4"/>
                              <w:spacing w:before="60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6FB35AB6"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Found:</w:t>
                            </w:r>
                          </w:p>
                          <w:p w14:paraId="3EB761F8">
                            <w:pPr>
                              <w:spacing w:before="6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>1</w:t>
                            </w:r>
                          </w:p>
                          <w:p w14:paraId="3D3267B9">
                            <w:pPr>
                              <w:spacing w:before="59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9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</w:p>
                          <w:p w14:paraId="5A3149EC">
                            <w:pPr>
                              <w:spacing w:before="6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"mailto:alice@example.com"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alice@example.com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fldChar w:fldCharType="end"/>
                            </w:r>
                          </w:p>
                          <w:p w14:paraId="7DF4277F">
                            <w:pPr>
                              <w:pStyle w:val="4"/>
                              <w:spacing w:before="11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31DBA1DF">
                            <w:pPr>
                              <w:spacing w:before="1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closed.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" o:spid="_x0000_s1026" o:spt="202" type="#_x0000_t202" style="height:330.75pt;width:468pt;" fillcolor="#333333" filled="t" stroked="f" coordsize="21600,21600" o:gfxdata="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dEr1gdQAAAAFAQAADwAAAAAAAAABACAAAAAiAAAAZHJz&#10;L2Rvd25yZXYueG1sUEsBAhQAFAAAAAgAh07iQKcEfA7PAQAAqwMAAA4AAAAAAAAAAQAgAAAAIw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079E504">
                      <w:pPr>
                        <w:spacing w:before="103" w:line="276" w:lineRule="auto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Database 'users.db' is ready with sample data. Enter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fetch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details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(e.g.,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'alice'):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</w:p>
                    <w:p w14:paraId="284FA1F7">
                      <w:pPr>
                        <w:pStyle w:val="4"/>
                        <w:spacing w:before="5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42EF1584">
                      <w:pPr>
                        <w:spacing w:before="0" w:line="276" w:lineRule="auto"/>
                        <w:ind w:left="105" w:right="115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Executing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SECURE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SQL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query: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SELECT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username, email FROM users WHERE username = ? with parameter 'alice'</w:t>
                      </w:r>
                    </w:p>
                    <w:p w14:paraId="11F02C71">
                      <w:pPr>
                        <w:pStyle w:val="4"/>
                        <w:spacing w:before="60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6FB35AB6"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Found:</w:t>
                      </w:r>
                    </w:p>
                    <w:p w14:paraId="3EB761F8">
                      <w:pPr>
                        <w:spacing w:before="6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ID:</w:t>
                      </w:r>
                      <w:r>
                        <w:rPr>
                          <w:rFonts w:ascii="Consolas"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>1</w:t>
                      </w:r>
                    </w:p>
                    <w:p w14:paraId="3D3267B9">
                      <w:pPr>
                        <w:spacing w:before="59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9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</w:p>
                    <w:p w14:paraId="5A3149EC">
                      <w:pPr>
                        <w:spacing w:before="6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Email: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HYPERLINK "mailto:alice@example.com" \h </w:instrText>
                      </w:r>
                      <w:r>
                        <w:fldChar w:fldCharType="separate"/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alice@example.com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fldChar w:fldCharType="end"/>
                      </w:r>
                    </w:p>
                    <w:p w14:paraId="7DF4277F">
                      <w:pPr>
                        <w:pStyle w:val="4"/>
                        <w:spacing w:before="11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31DBA1DF">
                      <w:pPr>
                        <w:spacing w:before="1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Connection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closed.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B4E932">
      <w:pPr>
        <w:pStyle w:val="4"/>
        <w:rPr>
          <w:rFonts w:ascii="Arial MT"/>
          <w:sz w:val="20"/>
        </w:rPr>
      </w:pPr>
    </w:p>
    <w:p w14:paraId="3D881127">
      <w:pPr>
        <w:pStyle w:val="4"/>
        <w:rPr>
          <w:rFonts w:ascii="Arial MT"/>
          <w:sz w:val="20"/>
        </w:rPr>
      </w:pPr>
    </w:p>
    <w:p w14:paraId="08D9B25D">
      <w:pPr>
        <w:pStyle w:val="4"/>
        <w:spacing w:before="6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165100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75pt;margin-top:13pt;height:0.1pt;width:462pt;mso-position-horizontal-relative:page;mso-wrap-distance-bottom:0pt;mso-wrap-distance-top:0pt;z-index:-251639808;mso-width-relative:page;mso-height-relative:page;" filled="f" stroked="t" coordsize="5867400,1" o:gfxdata="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WVZV9QAAAAKAQAADwAAAAAAAAABACAA&#10;AAAiAAAAZHJzL2Rvd25yZXYueG1sUEsBAhQAFAAAAAgAh07iQGOOICARAgAAfQQAAA4AAAAAAAAA&#10;AQAgAAAAIw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70D9103">
      <w:pPr>
        <w:pStyle w:val="4"/>
        <w:spacing w:before="217"/>
        <w:rPr>
          <w:rFonts w:ascii="Arial MT"/>
          <w:sz w:val="34"/>
        </w:rPr>
      </w:pPr>
    </w:p>
    <w:p w14:paraId="578CDF18">
      <w:pPr>
        <w:spacing w:before="0" w:line="276" w:lineRule="auto"/>
        <w:ind w:left="0" w:right="2724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3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Cross-Site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Scripting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(XSS)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 xml:space="preserve">Check </w:t>
      </w:r>
      <w:r>
        <w:rPr>
          <w:rFonts w:ascii="Arial MT" w:hAnsi="Arial MT"/>
          <w:spacing w:val="-2"/>
          <w:sz w:val="34"/>
        </w:rPr>
        <w:t>Task:</w:t>
      </w:r>
    </w:p>
    <w:p w14:paraId="56A1BCE8">
      <w:pPr>
        <w:spacing w:before="0" w:line="276" w:lineRule="auto"/>
        <w:ind w:left="0" w:right="414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Evaluate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form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JavaScript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XSS </w:t>
      </w:r>
      <w:r>
        <w:rPr>
          <w:rFonts w:ascii="Arial MT"/>
          <w:spacing w:val="-2"/>
          <w:sz w:val="34"/>
        </w:rPr>
        <w:t>vulnerabilities.</w:t>
      </w:r>
    </w:p>
    <w:p w14:paraId="17E2FDDD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14:paraId="7F6F1F8E">
      <w:pPr>
        <w:pStyle w:val="7"/>
        <w:numPr>
          <w:ilvl w:val="0"/>
          <w:numId w:val="2"/>
        </w:numPr>
        <w:tabs>
          <w:tab w:val="left" w:pos="212"/>
        </w:tabs>
        <w:spacing w:before="59" w:after="0" w:line="276" w:lineRule="auto"/>
        <w:ind w:left="0" w:right="758" w:firstLine="0"/>
        <w:jc w:val="left"/>
        <w:rPr>
          <w:sz w:val="34"/>
        </w:rPr>
      </w:pPr>
      <w:r>
        <w:rPr>
          <w:sz w:val="34"/>
        </w:rPr>
        <w:t>Ask</w:t>
      </w:r>
      <w:r>
        <w:rPr>
          <w:spacing w:val="-6"/>
          <w:sz w:val="34"/>
        </w:rPr>
        <w:t xml:space="preserve"> </w:t>
      </w:r>
      <w:r>
        <w:rPr>
          <w:sz w:val="34"/>
        </w:rPr>
        <w:t>AI</w:t>
      </w:r>
      <w:r>
        <w:rPr>
          <w:spacing w:val="-6"/>
          <w:sz w:val="34"/>
        </w:rPr>
        <w:t xml:space="preserve"> </w:t>
      </w:r>
      <w:r>
        <w:rPr>
          <w:sz w:val="34"/>
        </w:rPr>
        <w:t>to</w:t>
      </w:r>
      <w:r>
        <w:rPr>
          <w:spacing w:val="-6"/>
          <w:sz w:val="34"/>
        </w:rPr>
        <w:t xml:space="preserve"> </w:t>
      </w:r>
      <w:r>
        <w:rPr>
          <w:sz w:val="34"/>
        </w:rPr>
        <w:t>generate</w:t>
      </w:r>
      <w:r>
        <w:rPr>
          <w:spacing w:val="-6"/>
          <w:sz w:val="34"/>
        </w:rPr>
        <w:t xml:space="preserve"> </w:t>
      </w:r>
      <w:r>
        <w:rPr>
          <w:sz w:val="34"/>
        </w:rPr>
        <w:t>a</w:t>
      </w:r>
      <w:r>
        <w:rPr>
          <w:spacing w:val="-6"/>
          <w:sz w:val="34"/>
        </w:rPr>
        <w:t xml:space="preserve"> </w:t>
      </w:r>
      <w:r>
        <w:rPr>
          <w:sz w:val="34"/>
        </w:rPr>
        <w:t>feedback</w:t>
      </w:r>
      <w:r>
        <w:rPr>
          <w:spacing w:val="-6"/>
          <w:sz w:val="34"/>
        </w:rPr>
        <w:t xml:space="preserve"> </w:t>
      </w:r>
      <w:r>
        <w:rPr>
          <w:sz w:val="34"/>
        </w:rPr>
        <w:t>form</w:t>
      </w:r>
      <w:r>
        <w:rPr>
          <w:spacing w:val="-6"/>
          <w:sz w:val="34"/>
        </w:rPr>
        <w:t xml:space="preserve"> </w:t>
      </w:r>
      <w:r>
        <w:rPr>
          <w:sz w:val="34"/>
        </w:rPr>
        <w:t>with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JavaScript-based </w:t>
      </w:r>
      <w:r>
        <w:rPr>
          <w:spacing w:val="-2"/>
          <w:sz w:val="34"/>
        </w:rPr>
        <w:t>output.</w:t>
      </w:r>
    </w:p>
    <w:p w14:paraId="0F9B052F">
      <w:pPr>
        <w:pStyle w:val="7"/>
        <w:numPr>
          <w:ilvl w:val="0"/>
          <w:numId w:val="2"/>
        </w:numPr>
        <w:tabs>
          <w:tab w:val="left" w:pos="212"/>
        </w:tabs>
        <w:spacing w:before="0" w:after="0" w:line="276" w:lineRule="auto"/>
        <w:ind w:left="0" w:right="1853" w:firstLine="0"/>
        <w:jc w:val="left"/>
        <w:rPr>
          <w:sz w:val="34"/>
        </w:rPr>
      </w:pPr>
      <w:r>
        <w:rPr>
          <w:sz w:val="34"/>
        </w:rPr>
        <w:t>Test</w:t>
      </w:r>
      <w:r>
        <w:rPr>
          <w:spacing w:val="-13"/>
          <w:sz w:val="34"/>
        </w:rPr>
        <w:t xml:space="preserve"> </w:t>
      </w:r>
      <w:r>
        <w:rPr>
          <w:sz w:val="34"/>
        </w:rPr>
        <w:t>whether</w:t>
      </w:r>
      <w:r>
        <w:rPr>
          <w:spacing w:val="-13"/>
          <w:sz w:val="34"/>
        </w:rPr>
        <w:t xml:space="preserve"> </w:t>
      </w:r>
      <w:r>
        <w:rPr>
          <w:sz w:val="34"/>
        </w:rPr>
        <w:t>untrusted</w:t>
      </w:r>
      <w:r>
        <w:rPr>
          <w:spacing w:val="-13"/>
          <w:sz w:val="34"/>
        </w:rPr>
        <w:t xml:space="preserve"> </w:t>
      </w:r>
      <w:r>
        <w:rPr>
          <w:sz w:val="34"/>
        </w:rPr>
        <w:t>inputs</w:t>
      </w:r>
      <w:r>
        <w:rPr>
          <w:spacing w:val="-13"/>
          <w:sz w:val="34"/>
        </w:rPr>
        <w:t xml:space="preserve"> </w:t>
      </w:r>
      <w:r>
        <w:rPr>
          <w:sz w:val="34"/>
        </w:rPr>
        <w:t>are</w:t>
      </w:r>
      <w:r>
        <w:rPr>
          <w:spacing w:val="-13"/>
          <w:sz w:val="34"/>
        </w:rPr>
        <w:t xml:space="preserve"> </w:t>
      </w:r>
      <w:r>
        <w:rPr>
          <w:sz w:val="34"/>
        </w:rPr>
        <w:t>directly</w:t>
      </w:r>
      <w:r>
        <w:rPr>
          <w:spacing w:val="-13"/>
          <w:sz w:val="34"/>
        </w:rPr>
        <w:t xml:space="preserve"> </w:t>
      </w:r>
      <w:r>
        <w:rPr>
          <w:sz w:val="34"/>
        </w:rPr>
        <w:t>rendered without escaping.</w:t>
      </w:r>
    </w:p>
    <w:p w14:paraId="6443FA32">
      <w:pPr>
        <w:pStyle w:val="7"/>
        <w:numPr>
          <w:ilvl w:val="0"/>
          <w:numId w:val="2"/>
        </w:numPr>
        <w:tabs>
          <w:tab w:val="left" w:pos="212"/>
        </w:tabs>
        <w:spacing w:before="0" w:after="0" w:line="276" w:lineRule="auto"/>
        <w:ind w:left="0" w:right="1873" w:firstLine="0"/>
        <w:jc w:val="left"/>
        <w:rPr>
          <w:sz w:val="34"/>
        </w:rPr>
      </w:pPr>
      <w:r>
        <w:rPr>
          <w:sz w:val="34"/>
        </w:rPr>
        <w:t>Implement</w:t>
      </w:r>
      <w:r>
        <w:rPr>
          <w:spacing w:val="-8"/>
          <w:sz w:val="34"/>
        </w:rPr>
        <w:t xml:space="preserve"> </w:t>
      </w:r>
      <w:r>
        <w:rPr>
          <w:sz w:val="34"/>
        </w:rPr>
        <w:t>secure</w:t>
      </w:r>
      <w:r>
        <w:rPr>
          <w:spacing w:val="-8"/>
          <w:sz w:val="34"/>
        </w:rPr>
        <w:t xml:space="preserve"> </w:t>
      </w:r>
      <w:r>
        <w:rPr>
          <w:sz w:val="34"/>
        </w:rPr>
        <w:t>measures</w:t>
      </w:r>
      <w:r>
        <w:rPr>
          <w:spacing w:val="-8"/>
          <w:sz w:val="34"/>
        </w:rPr>
        <w:t xml:space="preserve"> </w:t>
      </w:r>
      <w:r>
        <w:rPr>
          <w:sz w:val="34"/>
        </w:rPr>
        <w:t>(e.g.,</w:t>
      </w:r>
      <w:r>
        <w:rPr>
          <w:spacing w:val="-8"/>
          <w:sz w:val="34"/>
        </w:rPr>
        <w:t xml:space="preserve"> </w:t>
      </w:r>
      <w:r>
        <w:rPr>
          <w:sz w:val="34"/>
        </w:rPr>
        <w:t>escaping</w:t>
      </w:r>
      <w:r>
        <w:rPr>
          <w:spacing w:val="-8"/>
          <w:sz w:val="34"/>
        </w:rPr>
        <w:t xml:space="preserve"> </w:t>
      </w:r>
      <w:r>
        <w:rPr>
          <w:sz w:val="34"/>
        </w:rPr>
        <w:t>HTML entities, using CSP).</w:t>
      </w:r>
    </w:p>
    <w:p w14:paraId="11C0C99D">
      <w:pPr>
        <w:pStyle w:val="7"/>
        <w:spacing w:after="0" w:line="276" w:lineRule="auto"/>
        <w:jc w:val="left"/>
        <w:rPr>
          <w:sz w:val="3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7519481A">
      <w:pPr>
        <w:spacing w:before="6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Expected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Output:</w:t>
      </w:r>
    </w:p>
    <w:p w14:paraId="32D13614">
      <w:pPr>
        <w:pStyle w:val="7"/>
        <w:numPr>
          <w:ilvl w:val="0"/>
          <w:numId w:val="2"/>
        </w:numPr>
        <w:tabs>
          <w:tab w:val="left" w:pos="212"/>
        </w:tabs>
        <w:spacing w:before="58" w:after="0" w:line="276" w:lineRule="auto"/>
        <w:ind w:left="0" w:right="3290" w:firstLine="0"/>
        <w:jc w:val="left"/>
        <w:rPr>
          <w:sz w:val="34"/>
        </w:rPr>
      </w:pPr>
      <w:r>
        <w:rPr>
          <w:sz w:val="34"/>
        </w:rPr>
        <w:t>A</w:t>
      </w:r>
      <w:r>
        <w:rPr>
          <w:spacing w:val="-7"/>
          <w:sz w:val="34"/>
        </w:rPr>
        <w:t xml:space="preserve"> </w:t>
      </w:r>
      <w:r>
        <w:rPr>
          <w:sz w:val="34"/>
        </w:rPr>
        <w:t>secure</w:t>
      </w:r>
      <w:r>
        <w:rPr>
          <w:spacing w:val="-7"/>
          <w:sz w:val="34"/>
        </w:rPr>
        <w:t xml:space="preserve"> </w:t>
      </w:r>
      <w:r>
        <w:rPr>
          <w:sz w:val="34"/>
        </w:rPr>
        <w:t>form</w:t>
      </w:r>
      <w:r>
        <w:rPr>
          <w:spacing w:val="-7"/>
          <w:sz w:val="34"/>
        </w:rPr>
        <w:t xml:space="preserve"> </w:t>
      </w:r>
      <w:r>
        <w:rPr>
          <w:sz w:val="34"/>
        </w:rPr>
        <w:t>that</w:t>
      </w:r>
      <w:r>
        <w:rPr>
          <w:spacing w:val="-7"/>
          <w:sz w:val="34"/>
        </w:rPr>
        <w:t xml:space="preserve"> </w:t>
      </w:r>
      <w:r>
        <w:rPr>
          <w:sz w:val="34"/>
        </w:rPr>
        <w:t>prevents</w:t>
      </w:r>
      <w:r>
        <w:rPr>
          <w:spacing w:val="-7"/>
          <w:sz w:val="34"/>
        </w:rPr>
        <w:t xml:space="preserve"> </w:t>
      </w:r>
      <w:r>
        <w:rPr>
          <w:sz w:val="34"/>
        </w:rPr>
        <w:t>XSS</w:t>
      </w:r>
      <w:r>
        <w:rPr>
          <w:spacing w:val="-7"/>
          <w:sz w:val="34"/>
        </w:rPr>
        <w:t xml:space="preserve"> </w:t>
      </w:r>
      <w:r>
        <w:rPr>
          <w:sz w:val="34"/>
        </w:rPr>
        <w:t xml:space="preserve">attacks. </w:t>
      </w:r>
      <w:r>
        <w:rPr>
          <w:spacing w:val="-2"/>
          <w:sz w:val="34"/>
        </w:rPr>
        <w:t>Prompt:</w:t>
      </w:r>
    </w:p>
    <w:p w14:paraId="158F2F9A">
      <w:pPr>
        <w:spacing w:before="0" w:line="276" w:lineRule="auto"/>
        <w:ind w:left="0" w:right="518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Generate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a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simple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HTML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feedback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form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with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JavaScript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that displays the user’s input on the page. Do not escape or sanitize the input. Just a basic form and script that prints the input directly.</w:t>
      </w:r>
    </w:p>
    <w:p w14:paraId="6DA35AE0">
      <w:pPr>
        <w:pStyle w:val="4"/>
        <w:spacing w:before="59"/>
        <w:rPr>
          <w:rFonts w:ascii="Arial MT"/>
          <w:sz w:val="34"/>
        </w:rPr>
      </w:pPr>
    </w:p>
    <w:p w14:paraId="412A67B6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14:paraId="479C637D">
      <w:pPr>
        <w:pStyle w:val="4"/>
        <w:spacing w:before="59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33020</wp:posOffset>
                </wp:positionV>
                <wp:extent cx="5943600" cy="554990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54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549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5549900"/>
                              </a:lnTo>
                              <a:lnTo>
                                <a:pt x="5943600" y="55499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72pt;margin-top:2.6pt;height:437pt;width:468pt;mso-position-horizontal-relative:page;z-index:-251655168;mso-width-relative:page;mso-height-relative:page;" fillcolor="#28292B" filled="t" stroked="f" coordsize="5943600,5549900" o:gfxdata="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AfMNy3XAAAACgEAAA8AAAAAAAAAAQAgAAAAIgAAAGRycy9kb3du&#10;cmV2LnhtbFBLAQIUABQAAAAIAIdO4kA0R4aPOQIAAGsFAAAOAAAAAAAAAAEAIAAAACYBAABkcnMv&#10;ZTJvRG9jLnhtbFBLBQYAAAAABgAGAFkBAADRBQAAAAA=&#10;" path="m5943600,0l0,0,0,203200,0,215900,0,5549900,5943600,55499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81C6FF"/>
          <w:spacing w:val="-2"/>
        </w:rPr>
        <w:t>%%html</w:t>
      </w:r>
    </w:p>
    <w:p w14:paraId="2A37ACD7">
      <w:pPr>
        <w:pStyle w:val="4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5084FE45">
      <w:pPr>
        <w:pStyle w:val="4"/>
        <w:spacing w:before="85"/>
        <w:ind w:left="504"/>
      </w:pPr>
      <w:r>
        <w:rPr>
          <w:color w:val="569CD5"/>
        </w:rPr>
        <w:t xml:space="preserve">body </w:t>
      </w:r>
      <w:r>
        <w:rPr>
          <w:color w:val="DBDBDB"/>
        </w:rPr>
        <w:t xml:space="preserve">{ </w:t>
      </w:r>
      <w:r>
        <w:rPr>
          <w:color w:val="9CDBFE"/>
        </w:rPr>
        <w:t xml:space="preserve">font-family: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6022055E">
      <w:pPr>
        <w:pStyle w:val="4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box-shadow: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0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2px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4px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14:paraId="0724042C">
      <w:pPr>
        <w:spacing w:before="0" w:line="237" w:lineRule="exact"/>
        <w:ind w:left="0" w:right="0" w:firstLine="0"/>
        <w:jc w:val="lef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2B67F1F6">
      <w:pPr>
        <w:pStyle w:val="4"/>
        <w:spacing w:before="84" w:line="326" w:lineRule="auto"/>
        <w:ind w:left="504" w:right="518"/>
      </w:pP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textarea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</w:p>
    <w:p w14:paraId="76FBF298">
      <w:pPr>
        <w:pStyle w:val="4"/>
        <w:spacing w:line="326" w:lineRule="auto"/>
        <w:ind w:right="518"/>
      </w:pP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box-sizing:</w:t>
      </w:r>
      <w:r>
        <w:rPr>
          <w:color w:val="9CDBFE"/>
          <w:spacing w:val="-6"/>
        </w:rPr>
        <w:t xml:space="preserve"> 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r>
        <w:rPr>
          <w:color w:val="DBDBDB"/>
        </w:rPr>
        <w:t>; }</w:t>
      </w:r>
    </w:p>
    <w:p w14:paraId="6AC8310F">
      <w:pPr>
        <w:pStyle w:val="4"/>
        <w:spacing w:line="326" w:lineRule="auto"/>
        <w:ind w:firstLine="504"/>
      </w:pPr>
      <w:r>
        <w:rPr>
          <w:color w:val="569CD5"/>
        </w:rPr>
        <w:t>button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5"/>
        </w:rPr>
        <w:t xml:space="preserve"> </w:t>
      </w:r>
      <w:r>
        <w:rPr>
          <w:color w:val="D4D4D4"/>
        </w:rPr>
        <w:t>#007bff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color: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r>
        <w:rPr>
          <w:color w:val="DBDBDB"/>
        </w:rPr>
        <w:t>; }</w:t>
      </w:r>
    </w:p>
    <w:p w14:paraId="08CB3E49">
      <w:pPr>
        <w:pStyle w:val="4"/>
        <w:spacing w:line="237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#0056b3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41461AE4">
      <w:pPr>
        <w:pStyle w:val="4"/>
        <w:spacing w:before="83" w:line="326" w:lineRule="auto"/>
        <w:ind w:right="518" w:firstLine="504"/>
      </w:pPr>
      <w:r>
        <w:rPr>
          <w:color w:val="569CD5"/>
        </w:rPr>
        <w:t>#output</w:t>
      </w:r>
      <w:r>
        <w:rPr>
          <w:color w:val="569CD5"/>
          <w:spacing w:val="-6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margin-top: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#e9ecef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white-space: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r>
        <w:rPr>
          <w:color w:val="DBDBDB"/>
        </w:rPr>
        <w:t>; }</w:t>
      </w:r>
    </w:p>
    <w:p w14:paraId="3360079E">
      <w:pPr>
        <w:pStyle w:val="4"/>
        <w:spacing w:line="236" w:lineRule="exact"/>
        <w:ind w:left="504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1D02DFEB">
      <w:pPr>
        <w:pStyle w:val="4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5D03F261">
      <w:pPr>
        <w:pStyle w:val="4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107C9033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7F89797F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"feedbackForm"</w:t>
      </w:r>
      <w:r>
        <w:rPr>
          <w:color w:val="808080"/>
          <w:spacing w:val="-2"/>
        </w:rPr>
        <w:t>&gt;</w:t>
      </w:r>
    </w:p>
    <w:p w14:paraId="68A9505F">
      <w:pPr>
        <w:pStyle w:val="4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r>
        <w:rPr>
          <w:color w:val="D4D4D4"/>
          <w:spacing w:val="-2"/>
        </w:rPr>
        <w:t>Feedback: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2F7213D8">
      <w:pPr>
        <w:pStyle w:val="4"/>
        <w:spacing w:before="84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textarea</w:t>
      </w:r>
      <w:r>
        <w:rPr>
          <w:color w:val="569CD5"/>
          <w:spacing w:val="-10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CD9078"/>
          <w:spacing w:val="-10"/>
        </w:rPr>
        <w:t xml:space="preserve">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"Type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 xml:space="preserve">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textarea</w:t>
      </w:r>
      <w:r>
        <w:rPr>
          <w:color w:val="808080"/>
          <w:spacing w:val="-2"/>
        </w:rPr>
        <w:t>&gt;</w:t>
      </w:r>
    </w:p>
    <w:p w14:paraId="6F2EC9FC">
      <w:pPr>
        <w:pStyle w:val="4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0732A030">
      <w:pPr>
        <w:pStyle w:val="4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51690A33">
      <w:pPr>
        <w:pStyle w:val="4"/>
        <w:spacing w:after="0"/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057F8DB7">
      <w:pPr>
        <w:pStyle w:val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3086100"/>
                <wp:effectExtent l="0" t="0" r="0" b="0"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086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223A8CB0">
                            <w:pPr>
                              <w:pStyle w:val="4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Your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Input: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B0C899E">
                            <w:pPr>
                              <w:pStyle w:val="4"/>
                              <w:spacing w:before="85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div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 xml:space="preserve">"background-color: black"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"output"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3403C20">
                            <w:pPr>
                              <w:pStyle w:val="4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08F26E7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2CAAEA91">
                            <w:pPr>
                              <w:pStyle w:val="4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75AEE4C">
                            <w:pPr>
                              <w:pStyle w:val="4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'feedbackForm'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addEventListener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'submit'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81C6FF"/>
                              </w:rPr>
                              <w:t>function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) {</w:t>
                            </w:r>
                          </w:p>
                          <w:p w14:paraId="7246EF60">
                            <w:pPr>
                              <w:pStyle w:val="4"/>
                              <w:spacing w:line="326" w:lineRule="auto"/>
                              <w:ind w:left="1008" w:right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preventDefault</w:t>
                            </w:r>
                            <w:r>
                              <w:rPr>
                                <w:color w:val="DBDBDB"/>
                              </w:rPr>
                              <w:t xml:space="preserve">(); </w:t>
                            </w:r>
                            <w:r>
                              <w:rPr>
                                <w:color w:val="81B66B"/>
                              </w:rPr>
                              <w:t xml:space="preserve">// Prevent default form submission </w:t>
                            </w:r>
                            <w:r>
                              <w:rPr>
                                <w:color w:val="81C6FF"/>
                              </w:rPr>
                              <w:t>const</w:t>
                            </w:r>
                            <w:r>
                              <w:rPr>
                                <w:color w:val="81C6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'feedbackInput'</w:t>
                            </w:r>
                            <w:r>
                              <w:rPr>
                                <w:color w:val="DBDBDB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</w:rPr>
                              <w:t>value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81C6FF"/>
                              </w:rPr>
                              <w:t xml:space="preserve">const </w:t>
                            </w:r>
                            <w:r>
                              <w:rPr>
                                <w:color w:val="D4D4D4"/>
                              </w:rPr>
                              <w:t xml:space="preserve">outputDiv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'output'</w:t>
                            </w:r>
                            <w:r>
                              <w:rPr>
                                <w:color w:val="DBDBDB"/>
                              </w:rPr>
                              <w:t>);</w:t>
                            </w:r>
                          </w:p>
                          <w:p w14:paraId="2F0BD514">
                            <w:pPr>
                              <w:pStyle w:val="4"/>
                              <w:spacing w:line="326" w:lineRule="auto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Display the raw input directly without escaping or sanitizing </w:t>
                            </w:r>
                            <w:r>
                              <w:rPr>
                                <w:color w:val="D4D4D4"/>
                              </w:rPr>
                              <w:t>outputDiv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innerHTML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//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Using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innerHTML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show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raw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</w:p>
                          <w:p w14:paraId="566FBA2F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including any HTML 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>tags</w:t>
                            </w:r>
                          </w:p>
                          <w:p w14:paraId="4890D78F">
                            <w:pPr>
                              <w:spacing w:before="81"/>
                              <w:ind w:left="504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BDBDB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6A70A978">
                            <w:pPr>
                              <w:pStyle w:val="4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" o:spid="_x0000_s1026" o:spt="202" type="#_x0000_t202" style="height:243pt;width:468pt;" fillcolor="#28292B" filled="t" stroked="f" coordsize="21600,21600" o:gfxdata="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sDNQnWAAAABQEAAA8AAAAAAAAAAQAgAAAAIgAAAGRy&#10;cy9kb3ducmV2LnhtbFBLAQIUABQAAAAIAIdO4kCkMVgszgEAAKs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23A8CB0">
                      <w:pPr>
                        <w:pStyle w:val="4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Your </w:t>
                      </w:r>
                      <w:r>
                        <w:rPr>
                          <w:color w:val="D4D4D4"/>
                          <w:spacing w:val="-2"/>
                        </w:rPr>
                        <w:t>Input: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B0C899E">
                      <w:pPr>
                        <w:pStyle w:val="4"/>
                        <w:spacing w:before="85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div</w:t>
                      </w:r>
                      <w:r>
                        <w:rPr>
                          <w:color w:val="56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style</w:t>
                      </w:r>
                      <w:r>
                        <w:rPr>
                          <w:color w:val="808080"/>
                        </w:rPr>
                        <w:t>=</w:t>
                      </w:r>
                      <w:r>
                        <w:rPr>
                          <w:color w:val="CD9078"/>
                        </w:rPr>
                        <w:t xml:space="preserve">"background-color: black" </w:t>
                      </w:r>
                      <w:r>
                        <w:rPr>
                          <w:color w:val="9CDBFE"/>
                          <w:spacing w:val="-2"/>
                        </w:rPr>
                        <w:t>id</w:t>
                      </w:r>
                      <w:r>
                        <w:rPr>
                          <w:color w:val="808080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"output"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3403C20">
                      <w:pPr>
                        <w:pStyle w:val="4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08F26E7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2CAAEA91">
                      <w:pPr>
                        <w:pStyle w:val="4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75AEE4C">
                      <w:pPr>
                        <w:pStyle w:val="4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document</w:t>
                      </w:r>
                      <w:r>
                        <w:rPr>
                          <w:color w:val="DBDBDB"/>
                          <w:spacing w:val="-2"/>
                        </w:rPr>
                        <w:t>.</w:t>
                      </w:r>
                      <w:r>
                        <w:rPr>
                          <w:color w:val="D4D4D4"/>
                          <w:spacing w:val="-2"/>
                        </w:rPr>
                        <w:t>getElementById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'feedbackForm'</w:t>
                      </w:r>
                      <w:r>
                        <w:rPr>
                          <w:color w:val="DBDBDB"/>
                          <w:spacing w:val="-2"/>
                        </w:rPr>
                        <w:t>).</w:t>
                      </w:r>
                      <w:r>
                        <w:rPr>
                          <w:color w:val="D4D4D4"/>
                          <w:spacing w:val="-2"/>
                        </w:rPr>
                        <w:t>addEventListener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'submit'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, </w:t>
                      </w:r>
                      <w:r>
                        <w:rPr>
                          <w:color w:val="81C6FF"/>
                        </w:rPr>
                        <w:t>function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) {</w:t>
                      </w:r>
                    </w:p>
                    <w:p w14:paraId="7246EF60">
                      <w:pPr>
                        <w:pStyle w:val="4"/>
                        <w:spacing w:line="326" w:lineRule="auto"/>
                        <w:ind w:left="1008" w:right="432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preventDefault</w:t>
                      </w:r>
                      <w:r>
                        <w:rPr>
                          <w:color w:val="DBDBDB"/>
                        </w:rPr>
                        <w:t xml:space="preserve">(); </w:t>
                      </w:r>
                      <w:r>
                        <w:rPr>
                          <w:color w:val="81B66B"/>
                        </w:rPr>
                        <w:t xml:space="preserve">// Prevent default form submission </w:t>
                      </w:r>
                      <w:r>
                        <w:rPr>
                          <w:color w:val="81C6FF"/>
                        </w:rPr>
                        <w:t>const</w:t>
                      </w:r>
                      <w:r>
                        <w:rPr>
                          <w:color w:val="81C6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'feedbackInput'</w:t>
                      </w:r>
                      <w:r>
                        <w:rPr>
                          <w:color w:val="DBDBDB"/>
                        </w:rPr>
                        <w:t>).</w:t>
                      </w:r>
                      <w:r>
                        <w:rPr>
                          <w:color w:val="D4D4D4"/>
                        </w:rPr>
                        <w:t>value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81C6FF"/>
                        </w:rPr>
                        <w:t xml:space="preserve">const </w:t>
                      </w:r>
                      <w:r>
                        <w:rPr>
                          <w:color w:val="D4D4D4"/>
                        </w:rPr>
                        <w:t xml:space="preserve">outputDiv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'output'</w:t>
                      </w:r>
                      <w:r>
                        <w:rPr>
                          <w:color w:val="DBDBDB"/>
                        </w:rPr>
                        <w:t>);</w:t>
                      </w:r>
                    </w:p>
                    <w:p w14:paraId="2F0BD514">
                      <w:pPr>
                        <w:pStyle w:val="4"/>
                        <w:spacing w:line="326" w:lineRule="auto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Display the raw input directly without escaping or sanitizing </w:t>
                      </w:r>
                      <w:r>
                        <w:rPr>
                          <w:color w:val="D4D4D4"/>
                        </w:rPr>
                        <w:t>outputDiv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innerHTML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//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Using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innerHTML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show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raw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</w:p>
                    <w:p w14:paraId="566FBA2F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including any HTML </w:t>
                      </w:r>
                      <w:r>
                        <w:rPr>
                          <w:color w:val="81B66B"/>
                          <w:spacing w:val="-4"/>
                        </w:rPr>
                        <w:t>tags</w:t>
                      </w:r>
                    </w:p>
                    <w:p w14:paraId="4890D78F">
                      <w:pPr>
                        <w:spacing w:before="81"/>
                        <w:ind w:left="504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BDBDB"/>
                          <w:spacing w:val="-5"/>
                          <w:sz w:val="21"/>
                        </w:rPr>
                        <w:t>});</w:t>
                      </w:r>
                    </w:p>
                    <w:p w14:paraId="6A70A978">
                      <w:pPr>
                        <w:pStyle w:val="4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F862D8E">
      <w:pPr>
        <w:pStyle w:val="4"/>
        <w:spacing w:before="32"/>
        <w:rPr>
          <w:sz w:val="34"/>
        </w:rPr>
      </w:pPr>
    </w:p>
    <w:p w14:paraId="00F5840E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4EB7C083">
      <w:pPr>
        <w:pStyle w:val="4"/>
        <w:spacing w:before="7"/>
        <w:rPr>
          <w:rFonts w:ascii="Arial MT"/>
          <w:sz w:val="5"/>
        </w:rPr>
      </w:pPr>
      <w:r>
        <w:rPr>
          <w:rFonts w:ascii="Arial MT"/>
          <w:sz w:val="5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55880</wp:posOffset>
            </wp:positionV>
            <wp:extent cx="5941060" cy="315150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86" cy="315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1C924">
      <w:pPr>
        <w:pStyle w:val="4"/>
        <w:spacing w:before="191"/>
        <w:rPr>
          <w:rFonts w:ascii="Arial MT"/>
          <w:sz w:val="34"/>
        </w:rPr>
      </w:pPr>
    </w:p>
    <w:p w14:paraId="15CF447F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3783101B">
      <w:pPr>
        <w:spacing w:before="59" w:line="276" w:lineRule="auto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Analyze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HTML/JavaScript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all XSS vulnerabilities, especially any place where user input is</w:t>
      </w:r>
    </w:p>
    <w:p w14:paraId="5D2DE45B">
      <w:pPr>
        <w:spacing w:after="0" w:line="276" w:lineRule="auto"/>
        <w:jc w:val="left"/>
        <w:rPr>
          <w:rFonts w:ascii="Arial MT"/>
          <w:sz w:val="3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44EE6201">
      <w:pPr>
        <w:spacing w:before="60" w:line="276" w:lineRule="auto"/>
        <w:ind w:left="0" w:right="518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628015</wp:posOffset>
            </wp:positionV>
            <wp:extent cx="5938520" cy="3150235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572" cy="315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3882390</wp:posOffset>
            </wp:positionV>
            <wp:extent cx="5927725" cy="303974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626" cy="303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inserted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into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DOM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without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sanitization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escaping. Explain why the code is unsafe.</w:t>
      </w:r>
    </w:p>
    <w:p w14:paraId="5B15D50E">
      <w:pPr>
        <w:pStyle w:val="4"/>
        <w:spacing w:before="2"/>
        <w:rPr>
          <w:rFonts w:ascii="Arial MT"/>
          <w:sz w:val="12"/>
        </w:rPr>
      </w:pPr>
    </w:p>
    <w:p w14:paraId="55A0F5D7">
      <w:pPr>
        <w:pStyle w:val="4"/>
        <w:spacing w:before="202"/>
        <w:rPr>
          <w:rFonts w:ascii="Arial MT"/>
          <w:sz w:val="34"/>
        </w:rPr>
      </w:pPr>
    </w:p>
    <w:p w14:paraId="69140169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1C848A89">
      <w:pPr>
        <w:spacing w:before="59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Rewrite</w:t>
      </w:r>
      <w:r>
        <w:rPr>
          <w:rFonts w:ascii="Arial MT"/>
          <w:spacing w:val="-12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feedback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form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securely.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pacing w:val="-2"/>
          <w:sz w:val="34"/>
        </w:rPr>
        <w:t>Implement:</w:t>
      </w:r>
    </w:p>
    <w:p w14:paraId="047DE502">
      <w:pPr>
        <w:spacing w:after="0"/>
        <w:jc w:val="left"/>
        <w:rPr>
          <w:rFonts w:ascii="Arial MT"/>
          <w:sz w:val="34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7B44F0D2">
      <w:pPr>
        <w:pStyle w:val="7"/>
        <w:numPr>
          <w:ilvl w:val="0"/>
          <w:numId w:val="3"/>
        </w:numPr>
        <w:tabs>
          <w:tab w:val="left" w:pos="212"/>
        </w:tabs>
        <w:spacing w:before="60" w:after="0" w:line="276" w:lineRule="auto"/>
        <w:ind w:left="0" w:right="1079" w:firstLine="0"/>
        <w:jc w:val="left"/>
        <w:rPr>
          <w:sz w:val="34"/>
        </w:rPr>
      </w:pPr>
      <w:r>
        <w:rPr>
          <w:sz w:val="34"/>
        </w:rPr>
        <w:t>proper</w:t>
      </w:r>
      <w:r>
        <w:rPr>
          <w:spacing w:val="-6"/>
          <w:sz w:val="34"/>
        </w:rPr>
        <w:t xml:space="preserve"> </w:t>
      </w:r>
      <w:r>
        <w:rPr>
          <w:sz w:val="34"/>
        </w:rPr>
        <w:t>escaping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HTML</w:t>
      </w:r>
      <w:r>
        <w:rPr>
          <w:spacing w:val="-6"/>
          <w:sz w:val="34"/>
        </w:rPr>
        <w:t xml:space="preserve"> </w:t>
      </w:r>
      <w:r>
        <w:rPr>
          <w:sz w:val="34"/>
        </w:rPr>
        <w:t>entities</w:t>
      </w:r>
      <w:r>
        <w:rPr>
          <w:spacing w:val="-6"/>
          <w:sz w:val="34"/>
        </w:rPr>
        <w:t xml:space="preserve"> </w:t>
      </w:r>
      <w:r>
        <w:rPr>
          <w:sz w:val="34"/>
        </w:rPr>
        <w:t>before</w:t>
      </w:r>
      <w:r>
        <w:rPr>
          <w:spacing w:val="-6"/>
          <w:sz w:val="34"/>
        </w:rPr>
        <w:t xml:space="preserve"> </w:t>
      </w:r>
      <w:r>
        <w:rPr>
          <w:sz w:val="34"/>
        </w:rPr>
        <w:t>displaying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user </w:t>
      </w:r>
      <w:r>
        <w:rPr>
          <w:spacing w:val="-2"/>
          <w:sz w:val="34"/>
        </w:rPr>
        <w:t>input</w:t>
      </w:r>
    </w:p>
    <w:p w14:paraId="206AE1B8">
      <w:pPr>
        <w:pStyle w:val="7"/>
        <w:numPr>
          <w:ilvl w:val="0"/>
          <w:numId w:val="3"/>
        </w:numPr>
        <w:tabs>
          <w:tab w:val="left" w:pos="212"/>
        </w:tabs>
        <w:spacing w:before="0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prevention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script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execution</w:t>
      </w:r>
    </w:p>
    <w:p w14:paraId="04B2D46D">
      <w:pPr>
        <w:pStyle w:val="7"/>
        <w:numPr>
          <w:ilvl w:val="0"/>
          <w:numId w:val="3"/>
        </w:numPr>
        <w:tabs>
          <w:tab w:val="left" w:pos="212"/>
        </w:tabs>
        <w:spacing w:before="58" w:after="0" w:line="276" w:lineRule="auto"/>
        <w:ind w:left="0" w:right="438" w:firstLine="0"/>
        <w:jc w:val="left"/>
        <w:rPr>
          <w:sz w:val="34"/>
        </w:rPr>
      </w:pPr>
      <w:r>
        <w:rPr>
          <w:sz w:val="34"/>
        </w:rPr>
        <w:t>safe</w:t>
      </w:r>
      <w:r>
        <w:rPr>
          <w:spacing w:val="-6"/>
          <w:sz w:val="34"/>
        </w:rPr>
        <w:t xml:space="preserve"> </w:t>
      </w:r>
      <w:r>
        <w:rPr>
          <w:sz w:val="34"/>
        </w:rPr>
        <w:t>DOM</w:t>
      </w:r>
      <w:r>
        <w:rPr>
          <w:spacing w:val="-6"/>
          <w:sz w:val="34"/>
        </w:rPr>
        <w:t xml:space="preserve"> </w:t>
      </w:r>
      <w:r>
        <w:rPr>
          <w:sz w:val="34"/>
        </w:rPr>
        <w:t>insertion</w:t>
      </w:r>
      <w:r>
        <w:rPr>
          <w:spacing w:val="-6"/>
          <w:sz w:val="34"/>
        </w:rPr>
        <w:t xml:space="preserve"> </w:t>
      </w:r>
      <w:r>
        <w:rPr>
          <w:sz w:val="34"/>
        </w:rPr>
        <w:t>(e.g.,</w:t>
      </w:r>
      <w:r>
        <w:rPr>
          <w:spacing w:val="-6"/>
          <w:sz w:val="34"/>
        </w:rPr>
        <w:t xml:space="preserve"> </w:t>
      </w:r>
      <w:r>
        <w:rPr>
          <w:sz w:val="34"/>
        </w:rPr>
        <w:t>textContent</w:t>
      </w:r>
      <w:r>
        <w:rPr>
          <w:spacing w:val="-6"/>
          <w:sz w:val="34"/>
        </w:rPr>
        <w:t xml:space="preserve"> </w:t>
      </w:r>
      <w:r>
        <w:rPr>
          <w:sz w:val="34"/>
        </w:rPr>
        <w:t>instead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innerHTML) Also suggest optional improvements like using a Content Security Policy (CSP).</w:t>
      </w:r>
    </w:p>
    <w:p w14:paraId="174AE2E0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Provide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final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HTML/JS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code.</w:t>
      </w:r>
    </w:p>
    <w:p w14:paraId="474896A9">
      <w:pPr>
        <w:pStyle w:val="4"/>
        <w:spacing w:before="117"/>
        <w:rPr>
          <w:rFonts w:ascii="Arial MT"/>
          <w:sz w:val="34"/>
        </w:rPr>
      </w:pPr>
    </w:p>
    <w:p w14:paraId="709D6AF5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14:paraId="2D7C7AC0">
      <w:pPr>
        <w:pStyle w:val="4"/>
        <w:spacing w:before="58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33020</wp:posOffset>
                </wp:positionV>
                <wp:extent cx="5943600" cy="5549900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54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549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5549900"/>
                              </a:lnTo>
                              <a:lnTo>
                                <a:pt x="5943600" y="55499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72pt;margin-top:2.6pt;height:437pt;width:468pt;mso-position-horizontal-relative:page;z-index:-251654144;mso-width-relative:page;mso-height-relative:page;" fillcolor="#28292B" filled="t" stroked="f" coordsize="5943600,5549900" o:gfxdata="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B8w3LdcAAAAKAQAADwAAAAAAAAABACAAAAAiAAAAZHJzL2Rvd25y&#10;ZXYueG1sUEsBAhQAFAAAAAgAh07iQPR4KsM4AgAAawUAAA4AAAAAAAAAAQAgAAAAJgEAAGRycy9l&#10;Mm9Eb2MueG1sUEsFBgAAAAAGAAYAWQEAANAFAAAAAA==&#10;" path="m5943600,0l0,0,0,203200,0,215900,0,5549900,5943600,55499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81C6FF"/>
          <w:spacing w:val="-2"/>
        </w:rPr>
        <w:t>%%html</w:t>
      </w:r>
    </w:p>
    <w:p w14:paraId="24705EF3">
      <w:pPr>
        <w:pStyle w:val="4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3EF8EC34">
      <w:pPr>
        <w:pStyle w:val="4"/>
        <w:spacing w:before="85"/>
        <w:ind w:left="504"/>
      </w:pPr>
      <w:r>
        <w:rPr>
          <w:color w:val="569CD5"/>
        </w:rPr>
        <w:t xml:space="preserve">body </w:t>
      </w:r>
      <w:r>
        <w:rPr>
          <w:color w:val="DBDBDB"/>
        </w:rPr>
        <w:t xml:space="preserve">{ </w:t>
      </w:r>
      <w:r>
        <w:rPr>
          <w:color w:val="9CDBFE"/>
        </w:rPr>
        <w:t xml:space="preserve">font-family: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57AD669F">
      <w:pPr>
        <w:pStyle w:val="4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box-shadow: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0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2px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4px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14:paraId="241FD476">
      <w:pPr>
        <w:spacing w:before="0" w:line="237" w:lineRule="exact"/>
        <w:ind w:left="0" w:right="0" w:firstLine="0"/>
        <w:jc w:val="lef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08FBA3AE">
      <w:pPr>
        <w:pStyle w:val="4"/>
        <w:spacing w:before="85" w:line="326" w:lineRule="auto"/>
        <w:ind w:left="504" w:right="518"/>
      </w:pP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textarea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</w:p>
    <w:p w14:paraId="7D840ECF">
      <w:pPr>
        <w:pStyle w:val="4"/>
        <w:spacing w:line="326" w:lineRule="auto"/>
        <w:ind w:right="518"/>
      </w:pP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box-sizing:</w:t>
      </w:r>
      <w:r>
        <w:rPr>
          <w:color w:val="9CDBFE"/>
          <w:spacing w:val="-6"/>
        </w:rPr>
        <w:t xml:space="preserve"> 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r>
        <w:rPr>
          <w:color w:val="DBDBDB"/>
        </w:rPr>
        <w:t>; }</w:t>
      </w:r>
    </w:p>
    <w:p w14:paraId="682611E6">
      <w:pPr>
        <w:pStyle w:val="4"/>
        <w:spacing w:line="326" w:lineRule="auto"/>
        <w:ind w:firstLine="504"/>
      </w:pPr>
      <w:r>
        <w:rPr>
          <w:color w:val="569CD5"/>
        </w:rPr>
        <w:t>button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5"/>
        </w:rPr>
        <w:t xml:space="preserve"> 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color: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r>
        <w:rPr>
          <w:color w:val="DBDBDB"/>
        </w:rPr>
        <w:t>; }</w:t>
      </w:r>
    </w:p>
    <w:p w14:paraId="67C7FC94">
      <w:pPr>
        <w:pStyle w:val="4"/>
        <w:spacing w:line="237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#218838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413B812A">
      <w:pPr>
        <w:pStyle w:val="4"/>
        <w:spacing w:before="82" w:line="326" w:lineRule="auto"/>
        <w:ind w:right="518" w:firstLine="504"/>
      </w:pPr>
      <w:r>
        <w:rPr>
          <w:color w:val="569CD5"/>
        </w:rPr>
        <w:t>#output</w:t>
      </w:r>
      <w:r>
        <w:rPr>
          <w:color w:val="569CD5"/>
          <w:spacing w:val="-6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margin-top: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#e9f7ef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#c3e6cb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white-space: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#155724</w:t>
      </w:r>
      <w:r>
        <w:rPr>
          <w:color w:val="DBDBDB"/>
        </w:rPr>
        <w:t>; }</w:t>
      </w:r>
    </w:p>
    <w:p w14:paraId="48F065B5">
      <w:pPr>
        <w:pStyle w:val="4"/>
        <w:spacing w:line="236" w:lineRule="exact"/>
        <w:ind w:left="504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6539F75A">
      <w:pPr>
        <w:pStyle w:val="4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19DEA4A4">
      <w:pPr>
        <w:pStyle w:val="4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3EF1DFD1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2BAF3245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"feedbackForm"</w:t>
      </w:r>
      <w:r>
        <w:rPr>
          <w:color w:val="808080"/>
          <w:spacing w:val="-2"/>
        </w:rPr>
        <w:t>&gt;</w:t>
      </w:r>
    </w:p>
    <w:p w14:paraId="1A6F3B2B">
      <w:pPr>
        <w:pStyle w:val="4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r>
        <w:rPr>
          <w:color w:val="D4D4D4"/>
          <w:spacing w:val="-2"/>
        </w:rPr>
        <w:t>Feedback: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7EC56171">
      <w:pPr>
        <w:pStyle w:val="4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textarea</w:t>
      </w:r>
      <w:r>
        <w:rPr>
          <w:color w:val="569CD5"/>
          <w:spacing w:val="-10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CD9078"/>
          <w:spacing w:val="-10"/>
        </w:rPr>
        <w:t xml:space="preserve">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"Type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 xml:space="preserve">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textarea</w:t>
      </w:r>
      <w:r>
        <w:rPr>
          <w:color w:val="808080"/>
          <w:spacing w:val="-2"/>
        </w:rPr>
        <w:t>&gt;</w:t>
      </w:r>
    </w:p>
    <w:p w14:paraId="11639F80">
      <w:pPr>
        <w:pStyle w:val="4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6362FAC5">
      <w:pPr>
        <w:pStyle w:val="4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217872EB">
      <w:pPr>
        <w:pStyle w:val="4"/>
        <w:spacing w:after="0"/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218B87AA">
      <w:pPr>
        <w:pStyle w:val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3695700"/>
                <wp:effectExtent l="0" t="0" r="0" b="0"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695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4754B840">
                            <w:pPr>
                              <w:pStyle w:val="4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Your Input (Securely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Displayed):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059DA8F">
                            <w:pPr>
                              <w:pStyle w:val="4"/>
                              <w:spacing w:before="85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 xml:space="preserve">div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"output"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2D1B40B">
                            <w:pPr>
                              <w:pStyle w:val="4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43FDEF1">
                            <w:pPr>
                              <w:pStyle w:val="4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0F8677E1">
                            <w:pPr>
                              <w:pStyle w:val="4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F834930">
                            <w:pPr>
                              <w:pStyle w:val="4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'feedbackForm'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addEventListener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'submit'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81C6FF"/>
                              </w:rPr>
                              <w:t>function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) {</w:t>
                            </w:r>
                          </w:p>
                          <w:p w14:paraId="362BB0AA">
                            <w:pPr>
                              <w:pStyle w:val="4"/>
                              <w:spacing w:line="326" w:lineRule="auto"/>
                              <w:ind w:left="1008" w:right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preventDefault</w:t>
                            </w:r>
                            <w:r>
                              <w:rPr>
                                <w:color w:val="DBDBDB"/>
                              </w:rPr>
                              <w:t xml:space="preserve">(); </w:t>
                            </w:r>
                            <w:r>
                              <w:rPr>
                                <w:color w:val="81B66B"/>
                              </w:rPr>
                              <w:t xml:space="preserve">// Prevent default form submission </w:t>
                            </w:r>
                            <w:r>
                              <w:rPr>
                                <w:color w:val="81C6FF"/>
                              </w:rPr>
                              <w:t>const</w:t>
                            </w:r>
                            <w:r>
                              <w:rPr>
                                <w:color w:val="81C6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'feedbackInput'</w:t>
                            </w:r>
                            <w:r>
                              <w:rPr>
                                <w:color w:val="DBDBDB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</w:rPr>
                              <w:t>value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81C6FF"/>
                              </w:rPr>
                              <w:t xml:space="preserve">const </w:t>
                            </w:r>
                            <w:r>
                              <w:rPr>
                                <w:color w:val="D4D4D4"/>
                              </w:rPr>
                              <w:t xml:space="preserve">outputDiv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'output'</w:t>
                            </w:r>
                            <w:r>
                              <w:rPr>
                                <w:color w:val="DBDBDB"/>
                              </w:rPr>
                              <w:t>);</w:t>
                            </w:r>
                          </w:p>
                          <w:p w14:paraId="31774FBE">
                            <w:pPr>
                              <w:pStyle w:val="4"/>
                              <w:spacing w:before="81"/>
                              <w:rPr>
                                <w:color w:val="000000"/>
                              </w:rPr>
                            </w:pPr>
                          </w:p>
                          <w:p w14:paraId="5BD90362">
                            <w:pPr>
                              <w:pStyle w:val="4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// --- SECURE DOM INSERTION --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>-</w:t>
                            </w:r>
                          </w:p>
                          <w:p w14:paraId="1A95BDD6">
                            <w:pPr>
                              <w:pStyle w:val="4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Using textContent instead of innerHTML to prevent 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>XSS.</w:t>
                            </w:r>
                          </w:p>
                          <w:p w14:paraId="69DACF7E">
                            <w:pPr>
                              <w:pStyle w:val="4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textContent automatically escapes HTML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entities,</w:t>
                            </w:r>
                          </w:p>
                          <w:p w14:paraId="79944956">
                            <w:pPr>
                              <w:pStyle w:val="4"/>
                              <w:spacing w:before="85" w:line="326" w:lineRule="auto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//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treating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plain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text,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not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executable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HTML. </w:t>
                            </w:r>
                            <w:r>
                              <w:rPr>
                                <w:color w:val="D4D4D4"/>
                              </w:rPr>
                              <w:t>outputDiv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 xml:space="preserve">textContent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</w:p>
                          <w:p w14:paraId="1C55F1A4">
                            <w:pPr>
                              <w:spacing w:before="0" w:line="237" w:lineRule="exact"/>
                              <w:ind w:left="504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BDBDB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77075F68">
                            <w:pPr>
                              <w:pStyle w:val="4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26" o:spt="202" type="#_x0000_t202" style="height:291pt;width:468pt;" fillcolor="#28292B" filled="t" stroked="f" coordsize="21600,21600" o:gfxdata="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PKM8FDXAAAABQEAAA8AAAAAAAAAAQAgAAAAIgAA&#10;AGRycy9kb3ducmV2LnhtbFBLAQIUABQAAAAIAIdO4kDyqIM10AEAAKsDAAAOAAAAAAAAAAEAIAAA&#10;ACY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754B840">
                      <w:pPr>
                        <w:pStyle w:val="4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Your Input (Securely </w:t>
                      </w:r>
                      <w:r>
                        <w:rPr>
                          <w:color w:val="D4D4D4"/>
                          <w:spacing w:val="-2"/>
                        </w:rPr>
                        <w:t>Displayed):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059DA8F">
                      <w:pPr>
                        <w:pStyle w:val="4"/>
                        <w:spacing w:before="85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 xml:space="preserve">div </w:t>
                      </w:r>
                      <w:r>
                        <w:rPr>
                          <w:color w:val="9CDBFE"/>
                          <w:spacing w:val="-2"/>
                        </w:rPr>
                        <w:t>id</w:t>
                      </w:r>
                      <w:r>
                        <w:rPr>
                          <w:color w:val="808080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"output"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2D1B40B">
                      <w:pPr>
                        <w:pStyle w:val="4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43FDEF1">
                      <w:pPr>
                        <w:pStyle w:val="4"/>
                        <w:spacing w:before="169"/>
                        <w:rPr>
                          <w:color w:val="000000"/>
                        </w:rPr>
                      </w:pPr>
                    </w:p>
                    <w:p w14:paraId="0F8677E1">
                      <w:pPr>
                        <w:pStyle w:val="4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F834930">
                      <w:pPr>
                        <w:pStyle w:val="4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document</w:t>
                      </w:r>
                      <w:r>
                        <w:rPr>
                          <w:color w:val="DBDBDB"/>
                          <w:spacing w:val="-2"/>
                        </w:rPr>
                        <w:t>.</w:t>
                      </w:r>
                      <w:r>
                        <w:rPr>
                          <w:color w:val="D4D4D4"/>
                          <w:spacing w:val="-2"/>
                        </w:rPr>
                        <w:t>getElementById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'feedbackForm'</w:t>
                      </w:r>
                      <w:r>
                        <w:rPr>
                          <w:color w:val="DBDBDB"/>
                          <w:spacing w:val="-2"/>
                        </w:rPr>
                        <w:t>).</w:t>
                      </w:r>
                      <w:r>
                        <w:rPr>
                          <w:color w:val="D4D4D4"/>
                          <w:spacing w:val="-2"/>
                        </w:rPr>
                        <w:t>addEventListener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'submit'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, </w:t>
                      </w:r>
                      <w:r>
                        <w:rPr>
                          <w:color w:val="81C6FF"/>
                        </w:rPr>
                        <w:t>function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) {</w:t>
                      </w:r>
                    </w:p>
                    <w:p w14:paraId="362BB0AA">
                      <w:pPr>
                        <w:pStyle w:val="4"/>
                        <w:spacing w:line="326" w:lineRule="auto"/>
                        <w:ind w:left="1008" w:right="432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preventDefault</w:t>
                      </w:r>
                      <w:r>
                        <w:rPr>
                          <w:color w:val="DBDBDB"/>
                        </w:rPr>
                        <w:t xml:space="preserve">(); </w:t>
                      </w:r>
                      <w:r>
                        <w:rPr>
                          <w:color w:val="81B66B"/>
                        </w:rPr>
                        <w:t xml:space="preserve">// Prevent default form submission </w:t>
                      </w:r>
                      <w:r>
                        <w:rPr>
                          <w:color w:val="81C6FF"/>
                        </w:rPr>
                        <w:t>const</w:t>
                      </w:r>
                      <w:r>
                        <w:rPr>
                          <w:color w:val="81C6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'feedbackInput'</w:t>
                      </w:r>
                      <w:r>
                        <w:rPr>
                          <w:color w:val="DBDBDB"/>
                        </w:rPr>
                        <w:t>).</w:t>
                      </w:r>
                      <w:r>
                        <w:rPr>
                          <w:color w:val="D4D4D4"/>
                        </w:rPr>
                        <w:t>value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81C6FF"/>
                        </w:rPr>
                        <w:t xml:space="preserve">const </w:t>
                      </w:r>
                      <w:r>
                        <w:rPr>
                          <w:color w:val="D4D4D4"/>
                        </w:rPr>
                        <w:t xml:space="preserve">outputDiv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'output'</w:t>
                      </w:r>
                      <w:r>
                        <w:rPr>
                          <w:color w:val="DBDBDB"/>
                        </w:rPr>
                        <w:t>);</w:t>
                      </w:r>
                    </w:p>
                    <w:p w14:paraId="31774FBE">
                      <w:pPr>
                        <w:pStyle w:val="4"/>
                        <w:spacing w:before="81"/>
                        <w:rPr>
                          <w:color w:val="000000"/>
                        </w:rPr>
                      </w:pPr>
                    </w:p>
                    <w:p w14:paraId="5BD90362">
                      <w:pPr>
                        <w:pStyle w:val="4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// --- SECURE DOM INSERTION --</w:t>
                      </w:r>
                      <w:r>
                        <w:rPr>
                          <w:color w:val="81B66B"/>
                          <w:spacing w:val="-10"/>
                        </w:rPr>
                        <w:t>-</w:t>
                      </w:r>
                    </w:p>
                    <w:p w14:paraId="1A95BDD6">
                      <w:pPr>
                        <w:pStyle w:val="4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Using textContent instead of innerHTML to prevent </w:t>
                      </w:r>
                      <w:r>
                        <w:rPr>
                          <w:color w:val="81B66B"/>
                          <w:spacing w:val="-4"/>
                        </w:rPr>
                        <w:t>XSS.</w:t>
                      </w:r>
                    </w:p>
                    <w:p w14:paraId="69DACF7E">
                      <w:pPr>
                        <w:pStyle w:val="4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textContent automatically escapes HTML </w:t>
                      </w:r>
                      <w:r>
                        <w:rPr>
                          <w:color w:val="81B66B"/>
                          <w:spacing w:val="-2"/>
                        </w:rPr>
                        <w:t>entities,</w:t>
                      </w:r>
                    </w:p>
                    <w:p w14:paraId="79944956">
                      <w:pPr>
                        <w:pStyle w:val="4"/>
                        <w:spacing w:before="85" w:line="326" w:lineRule="auto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//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treating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plain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text,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not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executable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HTML. </w:t>
                      </w:r>
                      <w:r>
                        <w:rPr>
                          <w:color w:val="D4D4D4"/>
                        </w:rPr>
                        <w:t>outputDiv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 xml:space="preserve">textContent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;</w:t>
                      </w:r>
                    </w:p>
                    <w:p w14:paraId="1C55F1A4">
                      <w:pPr>
                        <w:spacing w:before="0" w:line="237" w:lineRule="exact"/>
                        <w:ind w:left="504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BDBDB"/>
                          <w:spacing w:val="-5"/>
                          <w:sz w:val="21"/>
                        </w:rPr>
                        <w:t>});</w:t>
                      </w:r>
                    </w:p>
                    <w:p w14:paraId="77075F68">
                      <w:pPr>
                        <w:pStyle w:val="4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2DE9E39">
      <w:pPr>
        <w:pStyle w:val="4"/>
        <w:spacing w:before="40"/>
        <w:rPr>
          <w:sz w:val="34"/>
        </w:rPr>
      </w:pPr>
    </w:p>
    <w:p w14:paraId="0AB1CF68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055722A9">
      <w:pPr>
        <w:pStyle w:val="4"/>
        <w:spacing w:before="7"/>
        <w:rPr>
          <w:rFonts w:ascii="Arial MT"/>
          <w:sz w:val="5"/>
        </w:rPr>
      </w:pPr>
      <w:r>
        <w:rPr>
          <w:rFonts w:ascii="Arial MT"/>
          <w:sz w:val="5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56515</wp:posOffset>
            </wp:positionV>
            <wp:extent cx="5875020" cy="3775710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270" cy="3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29E62">
      <w:pPr>
        <w:pStyle w:val="4"/>
        <w:spacing w:after="0"/>
        <w:rPr>
          <w:rFonts w:ascii="Arial MT"/>
          <w:sz w:val="5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5D36A88D">
      <w:pPr>
        <w:pStyle w:val="4"/>
        <w:spacing w:before="120"/>
        <w:rPr>
          <w:rFonts w:ascii="Arial MT"/>
          <w:sz w:val="20"/>
        </w:rPr>
      </w:pPr>
    </w:p>
    <w:p w14:paraId="593F4E5E">
      <w:pPr>
        <w:pStyle w:val="4"/>
        <w:spacing w:line="20" w:lineRule="exact"/>
        <w:ind w:left="6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g">
            <w:drawing>
              <wp:inline distT="0" distB="0" distL="0" distR="0">
                <wp:extent cx="5867400" cy="12700"/>
                <wp:effectExtent l="9525" t="0" r="0" b="6350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62pt;" coordsize="5867400,12700" o:gfxdata="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G5IyD&#10;1AAAAAMBAAAPAAAAAAAAAAEAIAAAACIAAABkcnMvZG93bnJldi54bWxQSwECFAAUAAAACACHTuJA&#10;9QX5f14CAACuBQAADgAAAAAAAAABACAAAAAjAQAAZHJzL2Uyb0RvYy54bWxQSwUGAAAAAAYABgBZ&#10;AQAA8wUAAAAA&#10;">
                <o:lock v:ext="edit" aspectratio="f"/>
                <v:shape id="Graphic 26" o:spid="_x0000_s1026" o:spt="100" style="position:absolute;left:0;top:6350;height:1270;width:5867400;" filled="f" stroked="t" coordsize="5867400,1" o:gfxdata="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N1KbsAAADb&#10;AAAADwAAAAAAAAABACAAAAAiAAAAZHJzL2Rvd25yZXYueG1sUEsBAhQAFAAAAAgAh07iQDMvBZ47&#10;AAAAOQAAABAAAAAAAAAAAQAgAAAACgEAAGRycy9zaGFwZXhtbC54bWxQSwUGAAAAAAYABgBbAQAA&#10;tAMAAAAA&#10;" path="m0,0l5867400,0e">
                  <v:fill on="f" focussize="0,0"/>
                  <v:stroke weight="1pt" color="#878787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650D99E">
      <w:pPr>
        <w:spacing w:before="149" w:line="276" w:lineRule="auto"/>
        <w:ind w:left="0" w:right="518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4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Real-Time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Application: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Security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Audit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of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AI- Generated Code</w:t>
      </w:r>
    </w:p>
    <w:p w14:paraId="2FD35D81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Scenario:</w:t>
      </w:r>
    </w:p>
    <w:p w14:paraId="56400774">
      <w:pPr>
        <w:spacing w:before="59" w:line="276" w:lineRule="auto"/>
        <w:ind w:left="0" w:right="518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Students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project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snippet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(e.g.,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login </w:t>
      </w:r>
      <w:r>
        <w:rPr>
          <w:rFonts w:ascii="Arial MT"/>
          <w:spacing w:val="-2"/>
          <w:sz w:val="34"/>
        </w:rPr>
        <w:t>form,</w:t>
      </w:r>
    </w:p>
    <w:p w14:paraId="0EE3769F">
      <w:pPr>
        <w:spacing w:before="0" w:line="276" w:lineRule="auto"/>
        <w:ind w:left="0" w:right="4489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API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integration,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or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file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 xml:space="preserve">upload). </w:t>
      </w:r>
      <w:r>
        <w:rPr>
          <w:rFonts w:ascii="Arial MT"/>
          <w:spacing w:val="-2"/>
          <w:sz w:val="34"/>
        </w:rPr>
        <w:t>Instructions:</w:t>
      </w:r>
    </w:p>
    <w:p w14:paraId="543D805D">
      <w:pPr>
        <w:pStyle w:val="7"/>
        <w:numPr>
          <w:ilvl w:val="0"/>
          <w:numId w:val="3"/>
        </w:numPr>
        <w:tabs>
          <w:tab w:val="left" w:pos="212"/>
        </w:tabs>
        <w:spacing w:before="0" w:after="0" w:line="276" w:lineRule="auto"/>
        <w:ind w:left="0" w:right="3176" w:firstLine="0"/>
        <w:jc w:val="left"/>
        <w:rPr>
          <w:sz w:val="34"/>
        </w:rPr>
      </w:pPr>
      <w:r>
        <w:rPr>
          <w:sz w:val="34"/>
        </w:rPr>
        <w:t>Perform</w:t>
      </w:r>
      <w:r>
        <w:rPr>
          <w:spacing w:val="-7"/>
          <w:sz w:val="34"/>
        </w:rPr>
        <w:t xml:space="preserve"> </w:t>
      </w:r>
      <w:r>
        <w:rPr>
          <w:sz w:val="34"/>
        </w:rPr>
        <w:t>a</w:t>
      </w:r>
      <w:r>
        <w:rPr>
          <w:spacing w:val="-7"/>
          <w:sz w:val="34"/>
        </w:rPr>
        <w:t xml:space="preserve"> </w:t>
      </w:r>
      <w:r>
        <w:rPr>
          <w:sz w:val="34"/>
        </w:rPr>
        <w:t>security</w:t>
      </w:r>
      <w:r>
        <w:rPr>
          <w:spacing w:val="-7"/>
          <w:sz w:val="34"/>
        </w:rPr>
        <w:t xml:space="preserve"> </w:t>
      </w:r>
      <w:r>
        <w:rPr>
          <w:sz w:val="34"/>
        </w:rPr>
        <w:t>audit</w:t>
      </w:r>
      <w:r>
        <w:rPr>
          <w:spacing w:val="-7"/>
          <w:sz w:val="34"/>
        </w:rPr>
        <w:t xml:space="preserve"> </w:t>
      </w:r>
      <w:r>
        <w:rPr>
          <w:sz w:val="34"/>
        </w:rPr>
        <w:t>to</w:t>
      </w:r>
      <w:r>
        <w:rPr>
          <w:spacing w:val="-7"/>
          <w:sz w:val="34"/>
        </w:rPr>
        <w:t xml:space="preserve"> </w:t>
      </w:r>
      <w:r>
        <w:rPr>
          <w:sz w:val="34"/>
        </w:rPr>
        <w:t>detect</w:t>
      </w:r>
      <w:r>
        <w:rPr>
          <w:spacing w:val="-7"/>
          <w:sz w:val="34"/>
        </w:rPr>
        <w:t xml:space="preserve"> </w:t>
      </w:r>
      <w:r>
        <w:rPr>
          <w:sz w:val="34"/>
        </w:rPr>
        <w:t xml:space="preserve">possible </w:t>
      </w:r>
      <w:r>
        <w:rPr>
          <w:spacing w:val="-2"/>
          <w:sz w:val="34"/>
        </w:rPr>
        <w:t>vulnerabilities.</w:t>
      </w:r>
    </w:p>
    <w:p w14:paraId="086227ED">
      <w:pPr>
        <w:pStyle w:val="7"/>
        <w:numPr>
          <w:ilvl w:val="0"/>
          <w:numId w:val="3"/>
        </w:numPr>
        <w:tabs>
          <w:tab w:val="left" w:pos="212"/>
        </w:tabs>
        <w:spacing w:before="0" w:after="0" w:line="276" w:lineRule="auto"/>
        <w:ind w:left="0" w:right="1854" w:firstLine="0"/>
        <w:jc w:val="left"/>
        <w:rPr>
          <w:sz w:val="34"/>
        </w:rPr>
      </w:pPr>
      <w:r>
        <w:rPr>
          <w:sz w:val="34"/>
        </w:rPr>
        <w:t>Prompt</w:t>
      </w:r>
      <w:r>
        <w:rPr>
          <w:spacing w:val="-5"/>
          <w:sz w:val="34"/>
        </w:rPr>
        <w:t xml:space="preserve"> </w:t>
      </w:r>
      <w:r>
        <w:rPr>
          <w:sz w:val="34"/>
        </w:rPr>
        <w:t>AI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suggest</w:t>
      </w:r>
      <w:r>
        <w:rPr>
          <w:spacing w:val="-5"/>
          <w:sz w:val="34"/>
        </w:rPr>
        <w:t xml:space="preserve"> </w:t>
      </w:r>
      <w:r>
        <w:rPr>
          <w:sz w:val="34"/>
        </w:rPr>
        <w:t>secure</w:t>
      </w:r>
      <w:r>
        <w:rPr>
          <w:spacing w:val="-5"/>
          <w:sz w:val="34"/>
        </w:rPr>
        <w:t xml:space="preserve"> </w:t>
      </w:r>
      <w:r>
        <w:rPr>
          <w:sz w:val="34"/>
        </w:rPr>
        <w:t>coding</w:t>
      </w:r>
      <w:r>
        <w:rPr>
          <w:spacing w:val="-5"/>
          <w:sz w:val="34"/>
        </w:rPr>
        <w:t xml:space="preserve"> </w:t>
      </w:r>
      <w:r>
        <w:rPr>
          <w:sz w:val="34"/>
        </w:rPr>
        <w:t>practices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 xml:space="preserve">fix </w:t>
      </w:r>
      <w:r>
        <w:rPr>
          <w:spacing w:val="-2"/>
          <w:sz w:val="34"/>
        </w:rPr>
        <w:t>issues.</w:t>
      </w:r>
    </w:p>
    <w:p w14:paraId="5A76B994">
      <w:pPr>
        <w:pStyle w:val="7"/>
        <w:numPr>
          <w:ilvl w:val="0"/>
          <w:numId w:val="3"/>
        </w:numPr>
        <w:tabs>
          <w:tab w:val="left" w:pos="212"/>
        </w:tabs>
        <w:spacing w:before="0" w:after="0" w:line="276" w:lineRule="auto"/>
        <w:ind w:left="0" w:right="1835" w:firstLine="0"/>
        <w:jc w:val="left"/>
        <w:rPr>
          <w:sz w:val="34"/>
        </w:rPr>
      </w:pPr>
      <w:r>
        <w:rPr>
          <w:sz w:val="34"/>
        </w:rPr>
        <w:t>Compare</w:t>
      </w:r>
      <w:r>
        <w:rPr>
          <w:spacing w:val="-6"/>
          <w:sz w:val="34"/>
        </w:rPr>
        <w:t xml:space="preserve"> </w:t>
      </w:r>
      <w:r>
        <w:rPr>
          <w:sz w:val="34"/>
        </w:rPr>
        <w:t>insecure</w:t>
      </w:r>
      <w:r>
        <w:rPr>
          <w:spacing w:val="-6"/>
          <w:sz w:val="34"/>
        </w:rPr>
        <w:t xml:space="preserve"> </w:t>
      </w:r>
      <w:r>
        <w:rPr>
          <w:sz w:val="34"/>
        </w:rPr>
        <w:t>vs</w:t>
      </w:r>
      <w:r>
        <w:rPr>
          <w:spacing w:val="-6"/>
          <w:sz w:val="34"/>
        </w:rPr>
        <w:t xml:space="preserve"> </w:t>
      </w:r>
      <w:r>
        <w:rPr>
          <w:sz w:val="34"/>
        </w:rPr>
        <w:t>secure</w:t>
      </w:r>
      <w:r>
        <w:rPr>
          <w:spacing w:val="-6"/>
          <w:sz w:val="34"/>
        </w:rPr>
        <w:t xml:space="preserve"> </w:t>
      </w:r>
      <w:r>
        <w:rPr>
          <w:sz w:val="34"/>
        </w:rPr>
        <w:t>versions</w:t>
      </w:r>
      <w:r>
        <w:rPr>
          <w:spacing w:val="-6"/>
          <w:sz w:val="34"/>
        </w:rPr>
        <w:t xml:space="preserve"> </w:t>
      </w:r>
      <w:r>
        <w:rPr>
          <w:sz w:val="34"/>
        </w:rPr>
        <w:t>side</w:t>
      </w:r>
      <w:r>
        <w:rPr>
          <w:spacing w:val="-6"/>
          <w:sz w:val="34"/>
        </w:rPr>
        <w:t xml:space="preserve"> </w:t>
      </w:r>
      <w:r>
        <w:rPr>
          <w:sz w:val="34"/>
        </w:rPr>
        <w:t>by</w:t>
      </w:r>
      <w:r>
        <w:rPr>
          <w:spacing w:val="-6"/>
          <w:sz w:val="34"/>
        </w:rPr>
        <w:t xml:space="preserve"> </w:t>
      </w:r>
      <w:r>
        <w:rPr>
          <w:sz w:val="34"/>
        </w:rPr>
        <w:t>side. Expected Output:</w:t>
      </w:r>
    </w:p>
    <w:p w14:paraId="4FE3B0EA">
      <w:pPr>
        <w:pStyle w:val="7"/>
        <w:numPr>
          <w:ilvl w:val="0"/>
          <w:numId w:val="3"/>
        </w:numPr>
        <w:tabs>
          <w:tab w:val="left" w:pos="212"/>
        </w:tabs>
        <w:spacing w:before="0" w:after="0" w:line="276" w:lineRule="auto"/>
        <w:ind w:left="0" w:right="2099" w:firstLine="0"/>
        <w:jc w:val="left"/>
        <w:rPr>
          <w:sz w:val="34"/>
        </w:rPr>
      </w:pPr>
      <w:r>
        <w:rPr>
          <w:sz w:val="34"/>
        </w:rPr>
        <w:t>A</w:t>
      </w:r>
      <w:r>
        <w:rPr>
          <w:spacing w:val="-8"/>
          <w:sz w:val="34"/>
        </w:rPr>
        <w:t xml:space="preserve"> </w:t>
      </w:r>
      <w:r>
        <w:rPr>
          <w:sz w:val="34"/>
        </w:rPr>
        <w:t>security-audited</w:t>
      </w:r>
      <w:r>
        <w:rPr>
          <w:spacing w:val="-8"/>
          <w:sz w:val="34"/>
        </w:rPr>
        <w:t xml:space="preserve"> </w:t>
      </w:r>
      <w:r>
        <w:rPr>
          <w:sz w:val="34"/>
        </w:rPr>
        <w:t>code</w:t>
      </w:r>
      <w:r>
        <w:rPr>
          <w:spacing w:val="-8"/>
          <w:sz w:val="34"/>
        </w:rPr>
        <w:t xml:space="preserve"> </w:t>
      </w:r>
      <w:r>
        <w:rPr>
          <w:sz w:val="34"/>
        </w:rPr>
        <w:t>snippet</w:t>
      </w:r>
      <w:r>
        <w:rPr>
          <w:spacing w:val="-8"/>
          <w:sz w:val="34"/>
        </w:rPr>
        <w:t xml:space="preserve"> </w:t>
      </w:r>
      <w:r>
        <w:rPr>
          <w:sz w:val="34"/>
        </w:rPr>
        <w:t>with</w:t>
      </w:r>
      <w:r>
        <w:rPr>
          <w:spacing w:val="-8"/>
          <w:sz w:val="34"/>
        </w:rPr>
        <w:t xml:space="preserve"> </w:t>
      </w:r>
      <w:r>
        <w:rPr>
          <w:sz w:val="34"/>
        </w:rPr>
        <w:t>documented vulnerabilities and fixes.</w:t>
      </w:r>
    </w:p>
    <w:p w14:paraId="7A71E75F">
      <w:pPr>
        <w:pStyle w:val="4"/>
        <w:spacing w:before="58"/>
        <w:rPr>
          <w:rFonts w:ascii="Arial MT"/>
          <w:sz w:val="34"/>
        </w:rPr>
      </w:pPr>
    </w:p>
    <w:p w14:paraId="128D103E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6004F054">
      <w:pPr>
        <w:spacing w:before="59" w:line="276" w:lineRule="auto"/>
        <w:ind w:left="0" w:right="518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Generate an insecure code snippet for a small application feature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form.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Do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not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apply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any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security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measures.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 need intentionally vulnerable code for auditing.</w:t>
      </w:r>
    </w:p>
    <w:p w14:paraId="10723693">
      <w:pPr>
        <w:pStyle w:val="4"/>
        <w:spacing w:before="58"/>
        <w:rPr>
          <w:rFonts w:ascii="Arial MT"/>
          <w:sz w:val="34"/>
        </w:rPr>
      </w:pPr>
    </w:p>
    <w:p w14:paraId="62CE1527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14:paraId="76EE76BD">
      <w:pPr>
        <w:pStyle w:val="4"/>
        <w:spacing w:before="10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43180</wp:posOffset>
                </wp:positionV>
                <wp:extent cx="5943600" cy="82550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8255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232B32F9">
                            <w:pPr>
                              <w:pStyle w:val="4"/>
                              <w:spacing w:line="22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C6FF"/>
                                <w:spacing w:val="-2"/>
                              </w:rPr>
                              <w:t>%%html</w:t>
                            </w:r>
                          </w:p>
                          <w:p w14:paraId="4756F6A3">
                            <w:pPr>
                              <w:pStyle w:val="4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3CFDF5E">
                            <w:pPr>
                              <w:pStyle w:val="4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>body</w:t>
                            </w:r>
                            <w:r>
                              <w:rPr>
                                <w:color w:val="56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font-family:</w:t>
                            </w:r>
                            <w:r>
                              <w:rPr>
                                <w:color w:val="9CDB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sans-serif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margin:</w:t>
                            </w:r>
                            <w:r>
                              <w:rPr>
                                <w:color w:val="9CDB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4CDA7"/>
                              </w:rPr>
                              <w:t>20px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 xml:space="preserve">background-color: </w:t>
                            </w:r>
                            <w:r>
                              <w:rPr>
                                <w:color w:val="D4D4D4"/>
                              </w:rPr>
                              <w:t>#f8f9fa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9CDBFE"/>
                              </w:rPr>
                              <w:t xml:space="preserve">color: </w:t>
                            </w:r>
                            <w:r>
                              <w:rPr>
                                <w:color w:val="D4D4D4"/>
                              </w:rPr>
                              <w:t>#333</w:t>
                            </w:r>
                            <w:r>
                              <w:rPr>
                                <w:color w:val="DBDBDB"/>
                              </w:rPr>
                              <w:t>;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72pt;margin-top:3.4pt;height:65pt;width:468pt;mso-position-horizontal-relative:page;mso-wrap-distance-bottom:0pt;mso-wrap-distance-top:0pt;z-index:-251635712;mso-width-relative:page;mso-height-relative:page;" fillcolor="#28292B" filled="t" stroked="f" coordsize="21600,21600" o:gfxdata="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Xw4kLWAAAACgEAAA8AAAAAAAAAAQAgAAAAIgAAAGRy&#10;cy9kb3ducmV2LnhtbFBLAQIUABQAAAAIAIdO4kCsbvpQzgEAAKo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32B32F9">
                      <w:pPr>
                        <w:pStyle w:val="4"/>
                        <w:spacing w:line="229" w:lineRule="exact"/>
                        <w:rPr>
                          <w:color w:val="000000"/>
                        </w:rPr>
                      </w:pPr>
                      <w:r>
                        <w:rPr>
                          <w:color w:val="81C6FF"/>
                          <w:spacing w:val="-2"/>
                        </w:rPr>
                        <w:t>%%html</w:t>
                      </w:r>
                    </w:p>
                    <w:p w14:paraId="4756F6A3">
                      <w:pPr>
                        <w:pStyle w:val="4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5"/>
                          <w:spacing w:val="-2"/>
                        </w:rPr>
                        <w:t>style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3CFDF5E">
                      <w:pPr>
                        <w:pStyle w:val="4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569CD5"/>
                        </w:rPr>
                        <w:t>body</w:t>
                      </w:r>
                      <w:r>
                        <w:rPr>
                          <w:color w:val="56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font-family:</w:t>
                      </w:r>
                      <w:r>
                        <w:rPr>
                          <w:color w:val="9CDBFE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sans-serif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margin:</w:t>
                      </w:r>
                      <w:r>
                        <w:rPr>
                          <w:color w:val="9CDBFE"/>
                          <w:spacing w:val="-7"/>
                        </w:rPr>
                        <w:t xml:space="preserve"> </w:t>
                      </w:r>
                      <w:r>
                        <w:rPr>
                          <w:color w:val="B4CDA7"/>
                        </w:rPr>
                        <w:t>20px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 xml:space="preserve">background-color: </w:t>
                      </w:r>
                      <w:r>
                        <w:rPr>
                          <w:color w:val="D4D4D4"/>
                        </w:rPr>
                        <w:t>#f8f9fa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9CDBFE"/>
                        </w:rPr>
                        <w:t xml:space="preserve">color: </w:t>
                      </w:r>
                      <w:r>
                        <w:rPr>
                          <w:color w:val="D4D4D4"/>
                        </w:rPr>
                        <w:t>#333</w:t>
                      </w:r>
                      <w:r>
                        <w:rPr>
                          <w:color w:val="DBDBDB"/>
                        </w:rPr>
                        <w:t>;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D1081DE">
      <w:pPr>
        <w:pStyle w:val="4"/>
        <w:spacing w:after="0"/>
        <w:rPr>
          <w:rFonts w:ascii="Arial MT"/>
          <w:sz w:val="3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2B5172FF">
      <w:pPr>
        <w:pStyle w:val="4"/>
        <w:spacing w:before="80" w:line="326" w:lineRule="auto"/>
        <w:ind w:right="394" w:firstLine="504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50165</wp:posOffset>
                </wp:positionV>
                <wp:extent cx="5943600" cy="759460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72pt;margin-top:3.95pt;height:598pt;width:468pt;mso-position-horizontal-relative:page;z-index:-251653120;mso-width-relative:page;mso-height-relative:page;" fillcolor="#28292B" filled="t" stroked="f" coordsize="5943600,7594600" o:gfxdata="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mfA989cAAAALAQAADwAAAAAAAAABACAAAAAiAAAAZHJzL2Rvd25yZXYueG1s&#10;UEsBAhQAFAAAAAgAh07iQHoOzP+kAgAApAgAAA4AAAAAAAAAAQAgAAAAJgEAAGRycy9lMm9Eb2Mu&#10;eG1sUEsFBgAAAAAGAAYAWQEAADwGAAAAAA==&#10;" path="m5943600,2260612l0,2260612,0,2463812,0,2476512,0,7594600,5943600,7594600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400px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30px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#dc3545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#fff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box-shadow:</w:t>
      </w:r>
    </w:p>
    <w:p w14:paraId="28C585F8">
      <w:pPr>
        <w:pStyle w:val="4"/>
        <w:spacing w:line="237" w:lineRule="exact"/>
      </w:pPr>
      <w:r>
        <w:rPr>
          <w:color w:val="B4CDA7"/>
        </w:rPr>
        <w:t xml:space="preserve">0 4px 8px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5BF30535">
      <w:pPr>
        <w:pStyle w:val="4"/>
        <w:spacing w:before="85" w:line="326" w:lineRule="auto"/>
        <w:ind w:left="504" w:right="896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r>
        <w:rPr>
          <w:color w:val="DBDBDB"/>
        </w:rPr>
        <w:t xml:space="preserve">; } </w:t>
      </w: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DBDBDB"/>
          <w:spacing w:val="-8"/>
        </w:rPr>
        <w:t xml:space="preserve">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8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padding:</w:t>
      </w:r>
    </w:p>
    <w:p w14:paraId="21E52FF2">
      <w:pPr>
        <w:pStyle w:val="4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r>
        <w:rPr>
          <w:color w:val="DBDBDB"/>
        </w:rPr>
        <w:t>; }</w:t>
      </w:r>
    </w:p>
    <w:p w14:paraId="753535CC">
      <w:pPr>
        <w:pStyle w:val="4"/>
        <w:spacing w:line="326" w:lineRule="auto"/>
        <w:ind w:firstLine="504"/>
      </w:pPr>
      <w:r>
        <w:rPr>
          <w:color w:val="569CD5"/>
        </w:rPr>
        <w:t xml:space="preserve">button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cursor: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font-size: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r>
        <w:rPr>
          <w:color w:val="DBDBDB"/>
        </w:rPr>
        <w:t>; }</w:t>
      </w:r>
    </w:p>
    <w:p w14:paraId="12CAD598">
      <w:pPr>
        <w:pStyle w:val="4"/>
        <w:spacing w:line="236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#c82333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711B986F">
      <w:pPr>
        <w:pStyle w:val="4"/>
        <w:spacing w:before="81" w:line="326" w:lineRule="auto"/>
        <w:ind w:right="1022" w:firstLine="504"/>
      </w:pPr>
      <w:r>
        <w:rPr>
          <w:color w:val="569CD5"/>
        </w:rPr>
        <w:t>.warning</w:t>
      </w:r>
      <w:r>
        <w:rPr>
          <w:color w:val="569CD5"/>
          <w:spacing w:val="-6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#dc3545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#f8d7da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#f5c6cb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5px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margin-top: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>; }</w:t>
      </w:r>
    </w:p>
    <w:p w14:paraId="7CCB3A29">
      <w:pPr>
        <w:pStyle w:val="4"/>
        <w:spacing w:line="236" w:lineRule="exact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79F6B855">
      <w:pPr>
        <w:pStyle w:val="4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43F8F3C4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Insecure Login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76ECFF97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 xml:space="preserve">"/login_insecure.php" 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"post"</w:t>
      </w:r>
      <w:r>
        <w:rPr>
          <w:color w:val="808080"/>
          <w:spacing w:val="-2"/>
        </w:rPr>
        <w:t>&gt;</w:t>
      </w:r>
    </w:p>
    <w:p w14:paraId="350E58A5">
      <w:pPr>
        <w:pStyle w:val="4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"username"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Username: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5156310F">
      <w:pPr>
        <w:pStyle w:val="4"/>
        <w:spacing w:before="85" w:line="326" w:lineRule="auto"/>
        <w:ind w:right="518"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569CD5"/>
          <w:spacing w:val="-13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"text"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"username"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 xml:space="preserve">"Enter your username" 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14:paraId="038B5909">
      <w:pPr>
        <w:pStyle w:val="4"/>
        <w:spacing w:before="83"/>
      </w:pPr>
    </w:p>
    <w:p w14:paraId="1048C874">
      <w:pPr>
        <w:pStyle w:val="4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2EF2E747">
      <w:pPr>
        <w:pStyle w:val="4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569CD5"/>
          <w:spacing w:val="-13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 xml:space="preserve">"Enter your password" 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14:paraId="50005B19">
      <w:pPr>
        <w:pStyle w:val="4"/>
        <w:spacing w:before="83"/>
      </w:pPr>
    </w:p>
    <w:p w14:paraId="53B256D7">
      <w:pPr>
        <w:pStyle w:val="4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4B302569">
      <w:pPr>
        <w:pStyle w:val="4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0E0792F5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"warning"</w:t>
      </w:r>
      <w:r>
        <w:rPr>
          <w:color w:val="808080"/>
          <w:spacing w:val="-2"/>
        </w:rPr>
        <w:t>&gt;</w:t>
      </w:r>
    </w:p>
    <w:p w14:paraId="46BC054D">
      <w:pPr>
        <w:pStyle w:val="4"/>
        <w:spacing w:before="85" w:line="326" w:lineRule="auto"/>
        <w:ind w:right="414" w:firstLine="1008"/>
      </w:pPr>
      <w:r>
        <w:rPr>
          <w:color w:val="D4D4D4"/>
        </w:rPr>
        <w:t>WARNING: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This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login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form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HIGHLY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INSECURE.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It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demonstrates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how NOT to handle user authentication.</w:t>
      </w:r>
    </w:p>
    <w:p w14:paraId="68E4C597">
      <w:pPr>
        <w:pStyle w:val="4"/>
        <w:spacing w:line="326" w:lineRule="auto"/>
        <w:ind w:right="518" w:firstLine="1008"/>
      </w:pPr>
      <w:r>
        <w:rPr>
          <w:color w:val="D4D4D4"/>
        </w:rPr>
        <w:t>A real backend for this form would perform no input validation, use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plain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text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passwords,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and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be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vulnerable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to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SQL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injection,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brute-force attacks, and more.</w:t>
      </w:r>
    </w:p>
    <w:p w14:paraId="4F41F9DA">
      <w:pPr>
        <w:pStyle w:val="4"/>
        <w:spacing w:line="236" w:lineRule="exact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14:paraId="0687EDAD">
      <w:pPr>
        <w:pStyle w:val="4"/>
        <w:spacing w:before="8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14:paraId="4430E670">
      <w:pPr>
        <w:pStyle w:val="4"/>
      </w:pPr>
    </w:p>
    <w:p w14:paraId="7E2830FF">
      <w:pPr>
        <w:pStyle w:val="4"/>
        <w:spacing w:before="58"/>
      </w:pPr>
    </w:p>
    <w:p w14:paraId="4445CE17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152D13F1">
      <w:pPr>
        <w:spacing w:after="0"/>
        <w:jc w:val="left"/>
        <w:rPr>
          <w:rFonts w:ascii="Arial MT"/>
          <w:sz w:val="34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003FD4AF">
      <w:pPr>
        <w:pStyle w:val="4"/>
        <w:ind w:left="3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982970" cy="326961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40" cy="32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1E96">
      <w:pPr>
        <w:pStyle w:val="4"/>
        <w:spacing w:before="164"/>
        <w:rPr>
          <w:rFonts w:ascii="Arial MT"/>
          <w:sz w:val="34"/>
        </w:rPr>
      </w:pPr>
    </w:p>
    <w:p w14:paraId="4B525AD3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Security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audit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48BE9FEC">
      <w:pPr>
        <w:spacing w:before="59" w:line="276" w:lineRule="auto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Perform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complete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security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audit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of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generated. Identify vulnerabilities such as:</w:t>
      </w:r>
    </w:p>
    <w:p w14:paraId="16B0D1A4">
      <w:pPr>
        <w:pStyle w:val="7"/>
        <w:numPr>
          <w:ilvl w:val="0"/>
          <w:numId w:val="3"/>
        </w:numPr>
        <w:tabs>
          <w:tab w:val="left" w:pos="212"/>
        </w:tabs>
        <w:spacing w:before="0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input</w:t>
      </w:r>
      <w:r>
        <w:rPr>
          <w:spacing w:val="-8"/>
          <w:sz w:val="34"/>
        </w:rPr>
        <w:t xml:space="preserve"> </w:t>
      </w:r>
      <w:r>
        <w:rPr>
          <w:sz w:val="34"/>
        </w:rPr>
        <w:t>validation</w:t>
      </w:r>
      <w:r>
        <w:rPr>
          <w:spacing w:val="-7"/>
          <w:sz w:val="34"/>
        </w:rPr>
        <w:t xml:space="preserve"> </w:t>
      </w:r>
      <w:r>
        <w:rPr>
          <w:spacing w:val="-2"/>
          <w:sz w:val="34"/>
        </w:rPr>
        <w:t>issues</w:t>
      </w:r>
    </w:p>
    <w:p w14:paraId="546E976F">
      <w:pPr>
        <w:pStyle w:val="7"/>
        <w:numPr>
          <w:ilvl w:val="0"/>
          <w:numId w:val="3"/>
        </w:numPr>
        <w:tabs>
          <w:tab w:val="left" w:pos="212"/>
        </w:tabs>
        <w:spacing w:before="58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authentication/logic</w:t>
      </w:r>
      <w:r>
        <w:rPr>
          <w:spacing w:val="-20"/>
          <w:sz w:val="34"/>
        </w:rPr>
        <w:t xml:space="preserve"> </w:t>
      </w:r>
      <w:r>
        <w:rPr>
          <w:spacing w:val="-2"/>
          <w:sz w:val="34"/>
        </w:rPr>
        <w:t>problems</w:t>
      </w:r>
    </w:p>
    <w:p w14:paraId="6E2C3068">
      <w:pPr>
        <w:pStyle w:val="7"/>
        <w:numPr>
          <w:ilvl w:val="0"/>
          <w:numId w:val="3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insecure</w:t>
      </w:r>
      <w:r>
        <w:rPr>
          <w:spacing w:val="-6"/>
          <w:sz w:val="34"/>
        </w:rPr>
        <w:t xml:space="preserve"> </w:t>
      </w:r>
      <w:r>
        <w:rPr>
          <w:sz w:val="34"/>
        </w:rPr>
        <w:t>API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usage</w:t>
      </w:r>
    </w:p>
    <w:p w14:paraId="4D0F8E57">
      <w:pPr>
        <w:pStyle w:val="7"/>
        <w:numPr>
          <w:ilvl w:val="0"/>
          <w:numId w:val="3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file</w:t>
      </w:r>
      <w:r>
        <w:rPr>
          <w:spacing w:val="-7"/>
          <w:sz w:val="34"/>
        </w:rPr>
        <w:t xml:space="preserve"> </w:t>
      </w:r>
      <w:r>
        <w:rPr>
          <w:sz w:val="34"/>
        </w:rPr>
        <w:t>upload</w:t>
      </w:r>
      <w:r>
        <w:rPr>
          <w:spacing w:val="-7"/>
          <w:sz w:val="34"/>
        </w:rPr>
        <w:t xml:space="preserve"> </w:t>
      </w:r>
      <w:r>
        <w:rPr>
          <w:sz w:val="34"/>
        </w:rPr>
        <w:t>validation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issues</w:t>
      </w:r>
    </w:p>
    <w:p w14:paraId="65C43AB8">
      <w:pPr>
        <w:pStyle w:val="7"/>
        <w:numPr>
          <w:ilvl w:val="0"/>
          <w:numId w:val="3"/>
        </w:numPr>
        <w:tabs>
          <w:tab w:val="left" w:pos="212"/>
        </w:tabs>
        <w:spacing w:before="58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missing</w:t>
      </w:r>
      <w:r>
        <w:rPr>
          <w:spacing w:val="-6"/>
          <w:sz w:val="34"/>
        </w:rPr>
        <w:t xml:space="preserve"> </w:t>
      </w:r>
      <w:r>
        <w:rPr>
          <w:sz w:val="34"/>
        </w:rPr>
        <w:t>error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handling</w:t>
      </w:r>
    </w:p>
    <w:p w14:paraId="3DDDF938">
      <w:pPr>
        <w:pStyle w:val="7"/>
        <w:numPr>
          <w:ilvl w:val="0"/>
          <w:numId w:val="3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missing</w:t>
      </w:r>
      <w:r>
        <w:rPr>
          <w:spacing w:val="-7"/>
          <w:sz w:val="34"/>
        </w:rPr>
        <w:t xml:space="preserve"> </w:t>
      </w:r>
      <w:r>
        <w:rPr>
          <w:spacing w:val="-2"/>
          <w:sz w:val="34"/>
        </w:rPr>
        <w:t>encryption</w:t>
      </w:r>
    </w:p>
    <w:p w14:paraId="2038D6BA">
      <w:pPr>
        <w:spacing w:before="59" w:line="552" w:lineRule="auto"/>
        <w:ind w:left="0" w:right="2724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For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each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vulnerability,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explain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risk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 xml:space="preserve">clearly. </w:t>
      </w:r>
      <w:r>
        <w:rPr>
          <w:rFonts w:ascii="Arial MT"/>
          <w:spacing w:val="-2"/>
          <w:sz w:val="34"/>
        </w:rPr>
        <w:t>Output:</w:t>
      </w:r>
    </w:p>
    <w:p w14:paraId="0D8C234B">
      <w:pPr>
        <w:spacing w:after="0" w:line="552" w:lineRule="auto"/>
        <w:jc w:val="left"/>
        <w:rPr>
          <w:rFonts w:ascii="Arial MT"/>
          <w:sz w:val="34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7B09F8F6">
      <w:pPr>
        <w:pStyle w:val="4"/>
        <w:ind w:left="3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950585" cy="281305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53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4107">
      <w:pPr>
        <w:pStyle w:val="4"/>
        <w:spacing w:before="2"/>
        <w:rPr>
          <w:rFonts w:ascii="Arial MT"/>
          <w:sz w:val="12"/>
        </w:rPr>
      </w:pPr>
      <w:r>
        <w:rPr>
          <w:rFonts w:ascii="Arial MT"/>
          <w:sz w:val="12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104140</wp:posOffset>
            </wp:positionV>
            <wp:extent cx="5921375" cy="3254375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073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A7FE1">
      <w:pPr>
        <w:pStyle w:val="4"/>
        <w:spacing w:before="208"/>
        <w:rPr>
          <w:rFonts w:ascii="Arial MT"/>
          <w:sz w:val="34"/>
        </w:rPr>
      </w:pPr>
    </w:p>
    <w:p w14:paraId="7F6F9ADB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256FD9D9">
      <w:pPr>
        <w:spacing w:before="58" w:line="276" w:lineRule="auto"/>
        <w:ind w:left="0" w:right="518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Based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vulnerabilities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identified,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provide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secure coding practices to fix them. Include techniques such as sanitization, validation, parameterized queries, safe file handling, proper authentication, and secure API usage.</w:t>
      </w:r>
    </w:p>
    <w:p w14:paraId="7BD0570B">
      <w:pPr>
        <w:spacing w:after="0" w:line="276" w:lineRule="auto"/>
        <w:jc w:val="left"/>
        <w:rPr>
          <w:rFonts w:ascii="Arial MT"/>
          <w:sz w:val="34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564F0857">
      <w:pPr>
        <w:spacing w:before="69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1485900</wp:posOffset>
                </wp:positionV>
                <wp:extent cx="5943600" cy="759460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72pt;margin-top:117pt;height:598pt;width:468pt;mso-position-horizontal-relative:page;mso-position-vertical-relative:page;z-index:-251652096;mso-width-relative:page;mso-height-relative:page;" fillcolor="#28292B" filled="t" stroked="f" coordsize="5943600,7594600" o:gfxdata="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VQfzKtMAAAANAQAADwAAAAAAAAABACAAAAAiAAAAZHJzL2Rvd25yZXYueG1sUEsB&#10;AhQAFAAAAAgAh07iQIQp1XYzAgAAawUAAA4AAAAAAAAAAQAgAAAAIgEAAGRycy9lMm9Eb2MueG1s&#10;UEsFBgAAAAAGAAYAWQEAAMcFAAAAAA==&#10;" path="m5943600,0l0,0,0,203200,0,215900,0,7594600,5943600,75946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14:paraId="2162C0B8">
      <w:pPr>
        <w:pStyle w:val="4"/>
        <w:spacing w:before="59"/>
      </w:pPr>
      <w:r>
        <w:rPr>
          <w:color w:val="81C6FF"/>
          <w:spacing w:val="-2"/>
        </w:rPr>
        <w:t>%%html</w:t>
      </w:r>
    </w:p>
    <w:p w14:paraId="05928E04">
      <w:pPr>
        <w:pStyle w:val="4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33846945">
      <w:pPr>
        <w:pStyle w:val="4"/>
        <w:spacing w:before="85" w:line="326" w:lineRule="auto"/>
        <w:ind w:right="518" w:firstLine="504"/>
      </w:pPr>
      <w:r>
        <w:rPr>
          <w:color w:val="569CD5"/>
        </w:rPr>
        <w:t>body</w:t>
      </w:r>
      <w:r>
        <w:rPr>
          <w:color w:val="569CD5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>font-family:</w:t>
      </w:r>
      <w:r>
        <w:rPr>
          <w:color w:val="9CDBFE"/>
          <w:spacing w:val="-7"/>
        </w:rPr>
        <w:t xml:space="preserve"> </w:t>
      </w:r>
      <w:r>
        <w:rPr>
          <w:color w:val="CD9078"/>
        </w:rPr>
        <w:t>sans-serif</w:t>
      </w:r>
      <w:r>
        <w:rPr>
          <w:color w:val="DBDBDB"/>
        </w:rPr>
        <w:t>;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>margin:</w:t>
      </w:r>
      <w:r>
        <w:rPr>
          <w:color w:val="9CDBFE"/>
          <w:spacing w:val="-7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 xml:space="preserve">background-color: 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>; }</w:t>
      </w:r>
    </w:p>
    <w:p w14:paraId="18106D07">
      <w:pPr>
        <w:pStyle w:val="4"/>
        <w:spacing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400px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30px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#fff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box-shadow:</w:t>
      </w:r>
    </w:p>
    <w:p w14:paraId="358818BD">
      <w:pPr>
        <w:pStyle w:val="4"/>
        <w:spacing w:line="237" w:lineRule="exact"/>
      </w:pPr>
      <w:r>
        <w:rPr>
          <w:color w:val="B4CDA7"/>
        </w:rPr>
        <w:t xml:space="preserve">0 4px 8px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475C6D16">
      <w:pPr>
        <w:pStyle w:val="4"/>
        <w:spacing w:before="83" w:line="326" w:lineRule="auto"/>
        <w:ind w:left="504" w:right="896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r>
        <w:rPr>
          <w:color w:val="DBDBDB"/>
        </w:rPr>
        <w:t xml:space="preserve">; } </w:t>
      </w: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DBDBDB"/>
          <w:spacing w:val="-8"/>
        </w:rPr>
        <w:t xml:space="preserve">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8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padding:</w:t>
      </w:r>
    </w:p>
    <w:p w14:paraId="760A911A">
      <w:pPr>
        <w:pStyle w:val="4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r>
        <w:rPr>
          <w:color w:val="DBDBDB"/>
        </w:rPr>
        <w:t>; }</w:t>
      </w:r>
    </w:p>
    <w:p w14:paraId="134CB72B">
      <w:pPr>
        <w:pStyle w:val="4"/>
        <w:spacing w:line="326" w:lineRule="auto"/>
        <w:ind w:firstLine="504"/>
      </w:pPr>
      <w:r>
        <w:rPr>
          <w:color w:val="569CD5"/>
        </w:rPr>
        <w:t xml:space="preserve">button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cursor: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font-size: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r>
        <w:rPr>
          <w:color w:val="DBDBDB"/>
        </w:rPr>
        <w:t>; }</w:t>
      </w:r>
    </w:p>
    <w:p w14:paraId="39E2E8C2">
      <w:pPr>
        <w:pStyle w:val="4"/>
        <w:spacing w:line="236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#218838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652D6967">
      <w:pPr>
        <w:pStyle w:val="4"/>
        <w:spacing w:before="82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22ACD121">
      <w:pPr>
        <w:pStyle w:val="4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26054FE7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4C3E62E1">
      <w:pPr>
        <w:spacing w:before="85"/>
        <w:ind w:left="504" w:right="0" w:firstLine="0"/>
        <w:jc w:val="left"/>
        <w:rPr>
          <w:sz w:val="21"/>
        </w:rPr>
      </w:pPr>
      <w:r>
        <w:rPr>
          <w:color w:val="81B66B"/>
          <w:sz w:val="21"/>
        </w:rPr>
        <w:t>&lt;!-</w:t>
      </w:r>
      <w:r>
        <w:rPr>
          <w:color w:val="81B66B"/>
          <w:spacing w:val="-10"/>
          <w:sz w:val="21"/>
        </w:rPr>
        <w:t>-</w:t>
      </w:r>
    </w:p>
    <w:p w14:paraId="7BCCB561">
      <w:pPr>
        <w:pStyle w:val="4"/>
        <w:spacing w:before="84" w:line="326" w:lineRule="auto"/>
        <w:ind w:left="1008" w:right="1102"/>
      </w:pPr>
      <w:r>
        <w:rPr>
          <w:color w:val="81B66B"/>
        </w:rPr>
        <w:t>The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action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points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hypothetical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backend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endpoint. This form *must* be served over HTTPS.</w:t>
      </w:r>
    </w:p>
    <w:p w14:paraId="72037B13">
      <w:pPr>
        <w:spacing w:before="0"/>
        <w:ind w:left="504" w:right="0" w:firstLine="0"/>
        <w:jc w:val="left"/>
        <w:rPr>
          <w:sz w:val="21"/>
        </w:rPr>
      </w:pPr>
      <w:r>
        <w:rPr>
          <w:color w:val="81B66B"/>
          <w:sz w:val="21"/>
        </w:rPr>
        <w:t>--</w:t>
      </w:r>
      <w:r>
        <w:rPr>
          <w:color w:val="81B66B"/>
          <w:spacing w:val="-10"/>
          <w:sz w:val="21"/>
        </w:rPr>
        <w:t>&gt;</w:t>
      </w:r>
    </w:p>
    <w:p w14:paraId="4EA814AA">
      <w:pPr>
        <w:pStyle w:val="4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 xml:space="preserve">"https://your-secure-backend.com/login" 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"post"</w:t>
      </w:r>
      <w:r>
        <w:rPr>
          <w:color w:val="808080"/>
          <w:spacing w:val="-2"/>
        </w:rPr>
        <w:t>&gt;</w:t>
      </w:r>
    </w:p>
    <w:p w14:paraId="4E45B29D">
      <w:pPr>
        <w:pStyle w:val="4"/>
        <w:spacing w:before="84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"username"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Username: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37E6DBE3">
      <w:pPr>
        <w:pStyle w:val="4"/>
        <w:spacing w:before="85" w:line="326" w:lineRule="auto"/>
        <w:ind w:right="414"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 xml:space="preserve">"text"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username"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required</w:t>
      </w:r>
      <w:r>
        <w:rPr>
          <w:color w:val="9CDBFE"/>
          <w:spacing w:val="-8"/>
        </w:rPr>
        <w:t xml:space="preserve"> </w:t>
      </w:r>
      <w:r>
        <w:rPr>
          <w:color w:val="9CDBFE"/>
        </w:rPr>
        <w:t>minlength</w:t>
      </w:r>
      <w:r>
        <w:rPr>
          <w:color w:val="808080"/>
        </w:rPr>
        <w:t>=</w:t>
      </w:r>
      <w:r>
        <w:rPr>
          <w:color w:val="CD9078"/>
        </w:rPr>
        <w:t>"3"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maxlength</w:t>
      </w:r>
      <w:r>
        <w:rPr>
          <w:color w:val="808080"/>
        </w:rPr>
        <w:t>=</w:t>
      </w:r>
      <w:r>
        <w:rPr>
          <w:color w:val="CD9078"/>
        </w:rPr>
        <w:t>"50"</w:t>
      </w:r>
      <w:r>
        <w:rPr>
          <w:color w:val="808080"/>
        </w:rPr>
        <w:t>&gt;</w:t>
      </w:r>
    </w:p>
    <w:p w14:paraId="29163FE5">
      <w:pPr>
        <w:pStyle w:val="4"/>
        <w:spacing w:before="84"/>
      </w:pPr>
    </w:p>
    <w:p w14:paraId="127631B2">
      <w:pPr>
        <w:pStyle w:val="4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4DD65741">
      <w:pPr>
        <w:pStyle w:val="4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password"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required</w:t>
      </w:r>
      <w:r>
        <w:rPr>
          <w:color w:val="9CDBFE"/>
          <w:spacing w:val="-8"/>
        </w:rPr>
        <w:t xml:space="preserve"> </w:t>
      </w:r>
      <w:r>
        <w:rPr>
          <w:color w:val="9CDBFE"/>
        </w:rPr>
        <w:t>minlength</w:t>
      </w:r>
      <w:r>
        <w:rPr>
          <w:color w:val="808080"/>
        </w:rPr>
        <w:t>=</w:t>
      </w:r>
      <w:r>
        <w:rPr>
          <w:color w:val="CD9078"/>
        </w:rPr>
        <w:t>"8"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maxlength</w:t>
      </w:r>
      <w:r>
        <w:rPr>
          <w:color w:val="808080"/>
        </w:rPr>
        <w:t>=</w:t>
      </w:r>
      <w:r>
        <w:rPr>
          <w:color w:val="CD9078"/>
        </w:rPr>
        <w:t>"100"</w:t>
      </w:r>
      <w:r>
        <w:rPr>
          <w:color w:val="808080"/>
        </w:rPr>
        <w:t>&gt;</w:t>
      </w:r>
    </w:p>
    <w:p w14:paraId="1D04273B">
      <w:pPr>
        <w:pStyle w:val="4"/>
        <w:spacing w:before="83"/>
      </w:pPr>
    </w:p>
    <w:p w14:paraId="1954190D">
      <w:pPr>
        <w:pStyle w:val="4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1C447EC6">
      <w:pPr>
        <w:pStyle w:val="4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26EF8A5A">
      <w:pPr>
        <w:pStyle w:val="4"/>
        <w:spacing w:before="85" w:line="326" w:lineRule="auto"/>
        <w:ind w:right="518" w:firstLine="504"/>
      </w:pPr>
      <w:r>
        <w:rPr>
          <w:color w:val="808080"/>
        </w:rPr>
        <w:t>&lt;</w:t>
      </w:r>
      <w:r>
        <w:rPr>
          <w:color w:val="569CD5"/>
        </w:rPr>
        <w:t xml:space="preserve">p </w:t>
      </w:r>
      <w:r>
        <w:rPr>
          <w:color w:val="9CDBFE"/>
        </w:rPr>
        <w:t>style</w:t>
      </w:r>
      <w:r>
        <w:rPr>
          <w:color w:val="808080"/>
        </w:rPr>
        <w:t>=</w:t>
      </w:r>
      <w:r>
        <w:rPr>
          <w:color w:val="CD9078"/>
        </w:rPr>
        <w:t>"text-align: center; margin-top: 20px;"</w:t>
      </w:r>
      <w:r>
        <w:rPr>
          <w:color w:val="808080"/>
        </w:rPr>
        <w:t>&gt;</w:t>
      </w:r>
      <w:r>
        <w:rPr>
          <w:color w:val="D4D4D4"/>
        </w:rPr>
        <w:t>Don't have an account?</w:t>
      </w:r>
      <w:r>
        <w:rPr>
          <w:color w:val="D4D4D4"/>
          <w:spacing w:val="-19"/>
        </w:rPr>
        <w:t xml:space="preserve"> </w:t>
      </w:r>
      <w:r>
        <w:rPr>
          <w:color w:val="808080"/>
        </w:rPr>
        <w:t>&lt;</w:t>
      </w:r>
      <w:r>
        <w:rPr>
          <w:color w:val="569CD5"/>
        </w:rPr>
        <w:t>a</w:t>
      </w:r>
      <w:r>
        <w:rPr>
          <w:color w:val="569CD5"/>
          <w:spacing w:val="-19"/>
        </w:rPr>
        <w:t xml:space="preserve"> </w:t>
      </w:r>
      <w:r>
        <w:rPr>
          <w:color w:val="9CDBFE"/>
        </w:rPr>
        <w:t>href</w:t>
      </w:r>
      <w:r>
        <w:rPr>
          <w:color w:val="808080"/>
        </w:rPr>
        <w:t>=</w:t>
      </w:r>
      <w:r>
        <w:rPr>
          <w:color w:val="CD9078"/>
        </w:rPr>
        <w:t>"https://your-secure-backend.com/register"</w:t>
      </w:r>
      <w:r>
        <w:rPr>
          <w:color w:val="808080"/>
        </w:rPr>
        <w:t>&gt;</w:t>
      </w:r>
      <w:r>
        <w:rPr>
          <w:color w:val="D4D4D4"/>
        </w:rPr>
        <w:t xml:space="preserve">Register </w:t>
      </w:r>
      <w:r>
        <w:rPr>
          <w:color w:val="D4D4D4"/>
          <w:spacing w:val="-2"/>
        </w:rPr>
        <w:t>here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a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p</w:t>
      </w:r>
      <w:r>
        <w:rPr>
          <w:color w:val="808080"/>
          <w:spacing w:val="-2"/>
        </w:rPr>
        <w:t>&gt;</w:t>
      </w:r>
    </w:p>
    <w:p w14:paraId="56B2D529">
      <w:pPr>
        <w:pStyle w:val="4"/>
        <w:spacing w:after="0" w:line="326" w:lineRule="auto"/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53800485">
      <w:pPr>
        <w:pStyle w:val="4"/>
        <w:tabs>
          <w:tab w:val="left" w:pos="9359"/>
        </w:tabs>
        <w:spacing w:before="80"/>
      </w:pPr>
      <w:r>
        <w:rPr>
          <w:color w:val="808080"/>
          <w:spacing w:val="-2"/>
          <w:shd w:val="clear" w:color="auto" w:fill="28292B"/>
        </w:rPr>
        <w:t>&lt;/</w:t>
      </w:r>
      <w:r>
        <w:rPr>
          <w:color w:val="569CD5"/>
          <w:spacing w:val="-2"/>
          <w:shd w:val="clear" w:color="auto" w:fill="28292B"/>
        </w:rPr>
        <w:t>div</w:t>
      </w:r>
      <w:r>
        <w:rPr>
          <w:color w:val="808080"/>
          <w:spacing w:val="-2"/>
          <w:shd w:val="clear" w:color="auto" w:fill="28292B"/>
        </w:rPr>
        <w:t>&gt;</w:t>
      </w:r>
      <w:r>
        <w:rPr>
          <w:color w:val="808080"/>
          <w:shd w:val="clear" w:color="auto" w:fill="28292B"/>
        </w:rPr>
        <w:tab/>
      </w:r>
    </w:p>
    <w:p w14:paraId="0A7202C3">
      <w:pPr>
        <w:pStyle w:val="4"/>
      </w:pPr>
    </w:p>
    <w:p w14:paraId="37F50D26">
      <w:pPr>
        <w:pStyle w:val="4"/>
        <w:spacing w:before="58"/>
      </w:pPr>
    </w:p>
    <w:p w14:paraId="0D4A01E2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4F1EA7C7">
      <w:pPr>
        <w:pStyle w:val="4"/>
        <w:spacing w:before="7"/>
        <w:rPr>
          <w:rFonts w:ascii="Arial MT"/>
          <w:sz w:val="5"/>
        </w:rPr>
      </w:pPr>
      <w:r>
        <w:rPr>
          <w:rFonts w:ascii="Arial MT"/>
          <w:sz w:val="5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56515</wp:posOffset>
            </wp:positionV>
            <wp:extent cx="5956300" cy="2682240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291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0A59D0">
      <w:pPr>
        <w:pStyle w:val="4"/>
        <w:spacing w:before="180"/>
        <w:rPr>
          <w:rFonts w:ascii="Arial MT"/>
          <w:sz w:val="34"/>
        </w:rPr>
      </w:pPr>
    </w:p>
    <w:p w14:paraId="4E98D51E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Comparison:</w:t>
      </w:r>
    </w:p>
    <w:p w14:paraId="2B09917E">
      <w:pPr>
        <w:pStyle w:val="4"/>
        <w:rPr>
          <w:rFonts w:ascii="Arial MT"/>
          <w:sz w:val="20"/>
        </w:rPr>
      </w:pPr>
    </w:p>
    <w:p w14:paraId="23125CE4">
      <w:pPr>
        <w:pStyle w:val="4"/>
        <w:spacing w:before="164"/>
        <w:rPr>
          <w:rFonts w:ascii="Arial MT"/>
          <w:sz w:val="20"/>
        </w:rPr>
      </w:pPr>
    </w:p>
    <w:tbl>
      <w:tblPr>
        <w:tblStyle w:val="3"/>
        <w:tblW w:w="0" w:type="auto"/>
        <w:tblInd w:w="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1"/>
        <w:gridCol w:w="4238"/>
      </w:tblGrid>
      <w:tr w14:paraId="70584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4161" w:type="dxa"/>
          </w:tcPr>
          <w:p w14:paraId="18470206">
            <w:pPr>
              <w:pStyle w:val="8"/>
              <w:spacing w:line="380" w:lineRule="exact"/>
              <w:ind w:left="467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INSECURE</w:t>
            </w:r>
            <w:r>
              <w:rPr>
                <w:rFonts w:ascii="Arial"/>
                <w:b/>
                <w:spacing w:val="-8"/>
                <w:sz w:val="34"/>
              </w:rPr>
              <w:t xml:space="preserve"> 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  <w:tc>
          <w:tcPr>
            <w:tcW w:w="4238" w:type="dxa"/>
          </w:tcPr>
          <w:p w14:paraId="35F40208">
            <w:pPr>
              <w:pStyle w:val="8"/>
              <w:spacing w:line="380" w:lineRule="exact"/>
              <w:ind w:left="788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SECURE</w:t>
            </w:r>
            <w:r>
              <w:rPr>
                <w:rFonts w:ascii="Arial"/>
                <w:b/>
                <w:spacing w:val="-6"/>
                <w:sz w:val="34"/>
              </w:rPr>
              <w:t xml:space="preserve"> 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</w:tr>
      <w:tr w14:paraId="37957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7" w:hRule="atLeast"/>
        </w:trPr>
        <w:tc>
          <w:tcPr>
            <w:tcW w:w="4161" w:type="dxa"/>
          </w:tcPr>
          <w:p w14:paraId="4A9B1E33">
            <w:pPr>
              <w:pStyle w:val="8"/>
              <w:spacing w:before="207"/>
              <w:rPr>
                <w:sz w:val="34"/>
              </w:rPr>
            </w:pPr>
            <w:r>
              <w:rPr>
                <w:color w:val="178037"/>
                <w:sz w:val="34"/>
              </w:rPr>
              <w:t>username</w:t>
            </w:r>
            <w:r>
              <w:rPr>
                <w:color w:val="178037"/>
                <w:spacing w:val="-5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pacing w:val="-2"/>
                <w:sz w:val="34"/>
              </w:rPr>
              <w:t>input()</w:t>
            </w:r>
          </w:p>
        </w:tc>
        <w:tc>
          <w:tcPr>
            <w:tcW w:w="4238" w:type="dxa"/>
          </w:tcPr>
          <w:p w14:paraId="6219D47C">
            <w:pPr>
              <w:pStyle w:val="8"/>
              <w:spacing w:before="82" w:line="510" w:lineRule="atLeas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username = </w:t>
            </w:r>
            <w:r>
              <w:rPr>
                <w:color w:val="178037"/>
                <w:spacing w:val="-2"/>
                <w:sz w:val="34"/>
              </w:rPr>
              <w:t>sanitize(input())</w:t>
            </w:r>
          </w:p>
        </w:tc>
      </w:tr>
      <w:tr w14:paraId="7FA8B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2" w:hRule="atLeast"/>
        </w:trPr>
        <w:tc>
          <w:tcPr>
            <w:tcW w:w="4161" w:type="dxa"/>
          </w:tcPr>
          <w:p w14:paraId="3E3EBD4A">
            <w:pPr>
              <w:pStyle w:val="8"/>
              <w:spacing w:before="212"/>
              <w:rPr>
                <w:sz w:val="34"/>
              </w:rPr>
            </w:pPr>
            <w:r>
              <w:rPr>
                <w:color w:val="178037"/>
                <w:sz w:val="34"/>
              </w:rPr>
              <w:t>query</w:t>
            </w:r>
            <w:r>
              <w:rPr>
                <w:color w:val="178037"/>
                <w:spacing w:val="-7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"SELECT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pacing w:val="-10"/>
                <w:sz w:val="34"/>
              </w:rPr>
              <w:t>*</w:t>
            </w:r>
          </w:p>
          <w:p w14:paraId="41FC08EB">
            <w:pPr>
              <w:pStyle w:val="8"/>
              <w:spacing w:before="130"/>
              <w:rPr>
                <w:sz w:val="34"/>
              </w:rPr>
            </w:pPr>
            <w:r>
              <w:rPr>
                <w:color w:val="178037"/>
                <w:spacing w:val="-4"/>
                <w:sz w:val="34"/>
              </w:rPr>
              <w:t>..."</w:t>
            </w:r>
          </w:p>
        </w:tc>
        <w:tc>
          <w:tcPr>
            <w:tcW w:w="4238" w:type="dxa"/>
          </w:tcPr>
          <w:p w14:paraId="4DAC7585">
            <w:pPr>
              <w:pStyle w:val="8"/>
              <w:spacing w:before="212" w:line="321" w:lineRule="auto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query = </w:t>
            </w:r>
            <w:r>
              <w:rPr>
                <w:color w:val="178037"/>
                <w:spacing w:val="-2"/>
                <w:sz w:val="34"/>
              </w:rPr>
              <w:t>db.execute("SELECT</w:t>
            </w:r>
          </w:p>
          <w:p w14:paraId="10C7C187">
            <w:pPr>
              <w:pStyle w:val="8"/>
              <w:spacing w:line="384" w:lineRule="exac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>*</w:t>
            </w:r>
            <w:r>
              <w:rPr>
                <w:color w:val="178037"/>
                <w:spacing w:val="-5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...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WHERE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x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pacing w:val="-5"/>
                <w:sz w:val="34"/>
              </w:rPr>
              <w:t>?",</w:t>
            </w:r>
          </w:p>
          <w:p w14:paraId="26DA8798">
            <w:pPr>
              <w:pStyle w:val="8"/>
              <w:spacing w:before="130"/>
              <w:ind w:left="313"/>
              <w:rPr>
                <w:sz w:val="34"/>
              </w:rPr>
            </w:pPr>
            <w:r>
              <w:rPr>
                <w:color w:val="178037"/>
                <w:spacing w:val="-2"/>
                <w:sz w:val="34"/>
              </w:rPr>
              <w:t>params)</w:t>
            </w:r>
          </w:p>
        </w:tc>
      </w:tr>
      <w:tr w14:paraId="7BB59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2" w:hRule="atLeast"/>
        </w:trPr>
        <w:tc>
          <w:tcPr>
            <w:tcW w:w="4161" w:type="dxa"/>
          </w:tcPr>
          <w:p w14:paraId="5633F24F">
            <w:pPr>
              <w:pStyle w:val="8"/>
              <w:spacing w:before="62" w:line="510" w:lineRule="atLeast"/>
              <w:ind w:right="107"/>
              <w:rPr>
                <w:sz w:val="34"/>
              </w:rPr>
            </w:pPr>
            <w:r>
              <w:rPr>
                <w:color w:val="178037"/>
                <w:sz w:val="34"/>
              </w:rPr>
              <w:t>innerHTML</w:t>
            </w:r>
            <w:r>
              <w:rPr>
                <w:color w:val="178037"/>
                <w:spacing w:val="-39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 xml:space="preserve">= </w:t>
            </w:r>
            <w:r>
              <w:rPr>
                <w:color w:val="178037"/>
                <w:spacing w:val="-2"/>
                <w:sz w:val="34"/>
              </w:rPr>
              <w:t>userInput</w:t>
            </w:r>
          </w:p>
        </w:tc>
        <w:tc>
          <w:tcPr>
            <w:tcW w:w="4238" w:type="dxa"/>
          </w:tcPr>
          <w:p w14:paraId="48E67A64">
            <w:pPr>
              <w:pStyle w:val="8"/>
              <w:spacing w:before="62" w:line="510" w:lineRule="atLeas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textContent = </w:t>
            </w:r>
            <w:r>
              <w:rPr>
                <w:color w:val="178037"/>
                <w:spacing w:val="-2"/>
                <w:sz w:val="34"/>
              </w:rPr>
              <w:t>sanitizedInput</w:t>
            </w:r>
          </w:p>
        </w:tc>
      </w:tr>
    </w:tbl>
    <w:p w14:paraId="35C08AE4">
      <w:pPr>
        <w:pStyle w:val="8"/>
        <w:spacing w:after="0" w:line="510" w:lineRule="atLeast"/>
        <w:rPr>
          <w:sz w:val="34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5D1F0719">
      <w:pPr>
        <w:pStyle w:val="4"/>
        <w:spacing w:before="2"/>
        <w:rPr>
          <w:rFonts w:ascii="Arial MT"/>
          <w:sz w:val="2"/>
        </w:rPr>
      </w:pPr>
    </w:p>
    <w:tbl>
      <w:tblPr>
        <w:tblStyle w:val="3"/>
        <w:tblW w:w="0" w:type="auto"/>
        <w:tblInd w:w="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02"/>
        <w:gridCol w:w="4067"/>
      </w:tblGrid>
      <w:tr w14:paraId="5F4BB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4302" w:type="dxa"/>
          </w:tcPr>
          <w:p w14:paraId="687C5CD3">
            <w:pPr>
              <w:pStyle w:val="8"/>
              <w:spacing w:before="73" w:line="321" w:lineRule="auto"/>
              <w:ind w:right="171"/>
              <w:rPr>
                <w:sz w:val="34"/>
              </w:rPr>
            </w:pPr>
            <w:r>
              <w:rPr>
                <w:color w:val="178037"/>
                <w:spacing w:val="-2"/>
                <w:sz w:val="34"/>
              </w:rPr>
              <w:t xml:space="preserve">file.save(upload_pat </w:t>
            </w:r>
            <w:r>
              <w:rPr>
                <w:color w:val="178037"/>
                <w:spacing w:val="-6"/>
                <w:sz w:val="34"/>
              </w:rPr>
              <w:t>h)</w:t>
            </w:r>
          </w:p>
        </w:tc>
        <w:tc>
          <w:tcPr>
            <w:tcW w:w="4067" w:type="dxa"/>
          </w:tcPr>
          <w:p w14:paraId="2B82122E">
            <w:pPr>
              <w:pStyle w:val="8"/>
              <w:spacing w:line="276" w:lineRule="auto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z w:val="34"/>
              </w:rPr>
              <w:t>validate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file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type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+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restrict extensions + use safe</w:t>
            </w:r>
          </w:p>
          <w:p w14:paraId="71215C36">
            <w:pPr>
              <w:pStyle w:val="8"/>
              <w:spacing w:line="371" w:lineRule="exact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pacing w:val="-2"/>
                <w:sz w:val="34"/>
              </w:rPr>
              <w:t>filenames</w:t>
            </w:r>
          </w:p>
        </w:tc>
      </w:tr>
    </w:tbl>
    <w:p w14:paraId="71BC0106">
      <w:pPr>
        <w:pStyle w:val="4"/>
        <w:rPr>
          <w:rFonts w:ascii="Arial MT"/>
          <w:sz w:val="20"/>
        </w:rPr>
      </w:pPr>
    </w:p>
    <w:p w14:paraId="7081FAC7">
      <w:pPr>
        <w:pStyle w:val="4"/>
        <w:rPr>
          <w:rFonts w:ascii="Arial MT"/>
          <w:sz w:val="20"/>
        </w:rPr>
      </w:pPr>
    </w:p>
    <w:p w14:paraId="4BFE449B">
      <w:pPr>
        <w:pStyle w:val="4"/>
        <w:spacing w:before="181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276225</wp:posOffset>
                </wp:positionV>
                <wp:extent cx="5867400" cy="1270"/>
                <wp:effectExtent l="0" t="0" r="0" b="0"/>
                <wp:wrapTopAndBottom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75pt;margin-top:21.75pt;height:0.1pt;width:462pt;mso-position-horizontal-relative:page;mso-wrap-distance-bottom:0pt;mso-wrap-distance-top:0pt;z-index:-251632640;mso-width-relative:page;mso-height-relative:page;" filled="f" stroked="t" coordsize="5867400,1" o:gfxdata="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EQ7jw1QAAAAoBAAAPAAAAAAAAAAEA&#10;IAAAACIAAABkcnMvZG93bnJldi54bWxQSwECFAAUAAAACACHTuJAE9A9ghICAAB9BAAADgAAAAAA&#10;AAABACAAAAAkAQAAZHJzL2Uyb0RvYy54bWxQSwUGAAAAAAYABgBZAQAAqAUAAAAA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B83EB52">
      <w:pPr>
        <w:pStyle w:val="4"/>
        <w:spacing w:before="216"/>
        <w:rPr>
          <w:rFonts w:ascii="Arial MT"/>
          <w:sz w:val="34"/>
        </w:rPr>
      </w:pPr>
    </w:p>
    <w:p w14:paraId="0B4F0B15">
      <w:pPr>
        <w:spacing w:before="0" w:line="276" w:lineRule="auto"/>
        <w:ind w:left="0" w:right="2724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5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Insecure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Data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Serialization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 xml:space="preserve">Check </w:t>
      </w:r>
      <w:r>
        <w:rPr>
          <w:rFonts w:ascii="Arial MT" w:hAnsi="Arial MT"/>
          <w:spacing w:val="-2"/>
          <w:sz w:val="34"/>
        </w:rPr>
        <w:t>Task:</w:t>
      </w:r>
    </w:p>
    <w:p w14:paraId="66D798EE">
      <w:pPr>
        <w:spacing w:before="0" w:line="276" w:lineRule="auto"/>
        <w:ind w:left="0" w:right="414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Evaluate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that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uses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pickle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saving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user </w:t>
      </w:r>
      <w:r>
        <w:rPr>
          <w:rFonts w:ascii="Arial MT"/>
          <w:spacing w:val="-2"/>
          <w:sz w:val="34"/>
        </w:rPr>
        <w:t>data.</w:t>
      </w:r>
    </w:p>
    <w:p w14:paraId="79B48030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14:paraId="42230122">
      <w:pPr>
        <w:pStyle w:val="7"/>
        <w:numPr>
          <w:ilvl w:val="0"/>
          <w:numId w:val="4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Ask</w:t>
      </w:r>
      <w:r>
        <w:rPr>
          <w:spacing w:val="-4"/>
          <w:sz w:val="34"/>
        </w:rPr>
        <w:t xml:space="preserve"> </w:t>
      </w:r>
      <w:r>
        <w:rPr>
          <w:sz w:val="34"/>
        </w:rPr>
        <w:t>AI</w:t>
      </w:r>
      <w:r>
        <w:rPr>
          <w:spacing w:val="-4"/>
          <w:sz w:val="34"/>
        </w:rPr>
        <w:t xml:space="preserve"> </w:t>
      </w:r>
      <w:r>
        <w:rPr>
          <w:sz w:val="34"/>
        </w:rPr>
        <w:t>to</w:t>
      </w:r>
      <w:r>
        <w:rPr>
          <w:spacing w:val="-4"/>
          <w:sz w:val="34"/>
        </w:rPr>
        <w:t xml:space="preserve"> </w:t>
      </w:r>
      <w:r>
        <w:rPr>
          <w:sz w:val="34"/>
        </w:rPr>
        <w:t>generate</w:t>
      </w:r>
      <w:r>
        <w:rPr>
          <w:spacing w:val="-4"/>
          <w:sz w:val="34"/>
        </w:rPr>
        <w:t xml:space="preserve"> </w:t>
      </w:r>
      <w:r>
        <w:rPr>
          <w:sz w:val="34"/>
        </w:rPr>
        <w:t>a</w:t>
      </w:r>
      <w:r>
        <w:rPr>
          <w:spacing w:val="-4"/>
          <w:sz w:val="34"/>
        </w:rPr>
        <w:t xml:space="preserve"> </w:t>
      </w:r>
      <w:r>
        <w:rPr>
          <w:sz w:val="34"/>
        </w:rPr>
        <w:t>script</w:t>
      </w:r>
      <w:r>
        <w:rPr>
          <w:spacing w:val="-4"/>
          <w:sz w:val="34"/>
        </w:rPr>
        <w:t xml:space="preserve"> </w:t>
      </w:r>
      <w:r>
        <w:rPr>
          <w:sz w:val="34"/>
        </w:rPr>
        <w:t>using</w:t>
      </w:r>
      <w:r>
        <w:rPr>
          <w:spacing w:val="-3"/>
          <w:sz w:val="34"/>
        </w:rPr>
        <w:t xml:space="preserve"> </w:t>
      </w:r>
      <w:r>
        <w:rPr>
          <w:spacing w:val="-2"/>
          <w:sz w:val="34"/>
        </w:rPr>
        <w:t>pickle.load().</w:t>
      </w:r>
    </w:p>
    <w:p w14:paraId="610C1CE7">
      <w:pPr>
        <w:pStyle w:val="7"/>
        <w:numPr>
          <w:ilvl w:val="0"/>
          <w:numId w:val="4"/>
        </w:numPr>
        <w:tabs>
          <w:tab w:val="left" w:pos="212"/>
        </w:tabs>
        <w:spacing w:before="59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Explain</w:t>
      </w:r>
      <w:r>
        <w:rPr>
          <w:spacing w:val="-6"/>
          <w:sz w:val="34"/>
        </w:rPr>
        <w:t xml:space="preserve"> </w:t>
      </w:r>
      <w:r>
        <w:rPr>
          <w:sz w:val="34"/>
        </w:rPr>
        <w:t>why</w:t>
      </w:r>
      <w:r>
        <w:rPr>
          <w:spacing w:val="-5"/>
          <w:sz w:val="34"/>
        </w:rPr>
        <w:t xml:space="preserve"> </w:t>
      </w:r>
      <w:r>
        <w:rPr>
          <w:sz w:val="34"/>
        </w:rPr>
        <w:t>untrusted</w:t>
      </w:r>
      <w:r>
        <w:rPr>
          <w:spacing w:val="-5"/>
          <w:sz w:val="34"/>
        </w:rPr>
        <w:t xml:space="preserve"> </w:t>
      </w:r>
      <w:r>
        <w:rPr>
          <w:sz w:val="34"/>
        </w:rPr>
        <w:t>pickle</w:t>
      </w:r>
      <w:r>
        <w:rPr>
          <w:spacing w:val="-5"/>
          <w:sz w:val="34"/>
        </w:rPr>
        <w:t xml:space="preserve"> </w:t>
      </w:r>
      <w:r>
        <w:rPr>
          <w:sz w:val="34"/>
        </w:rPr>
        <w:t>data</w:t>
      </w:r>
      <w:r>
        <w:rPr>
          <w:spacing w:val="-5"/>
          <w:sz w:val="34"/>
        </w:rPr>
        <w:t xml:space="preserve"> </w:t>
      </w:r>
      <w:r>
        <w:rPr>
          <w:sz w:val="34"/>
        </w:rPr>
        <w:t>is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dangerous.</w:t>
      </w:r>
    </w:p>
    <w:p w14:paraId="523EAA74">
      <w:pPr>
        <w:pStyle w:val="7"/>
        <w:numPr>
          <w:ilvl w:val="0"/>
          <w:numId w:val="4"/>
        </w:numPr>
        <w:tabs>
          <w:tab w:val="left" w:pos="212"/>
        </w:tabs>
        <w:spacing w:before="58" w:after="0" w:line="276" w:lineRule="auto"/>
        <w:ind w:left="0" w:right="3781" w:firstLine="0"/>
        <w:jc w:val="left"/>
        <w:rPr>
          <w:sz w:val="34"/>
        </w:rPr>
      </w:pPr>
      <w:r>
        <w:rPr>
          <w:sz w:val="34"/>
        </w:rPr>
        <w:t>Replace</w:t>
      </w:r>
      <w:r>
        <w:rPr>
          <w:spacing w:val="-8"/>
          <w:sz w:val="34"/>
        </w:rPr>
        <w:t xml:space="preserve"> </w:t>
      </w:r>
      <w:r>
        <w:rPr>
          <w:sz w:val="34"/>
        </w:rPr>
        <w:t>with</w:t>
      </w:r>
      <w:r>
        <w:rPr>
          <w:spacing w:val="-8"/>
          <w:sz w:val="34"/>
        </w:rPr>
        <w:t xml:space="preserve"> </w:t>
      </w:r>
      <w:r>
        <w:rPr>
          <w:sz w:val="34"/>
        </w:rPr>
        <w:t>safer</w:t>
      </w:r>
      <w:r>
        <w:rPr>
          <w:spacing w:val="-8"/>
          <w:sz w:val="34"/>
        </w:rPr>
        <w:t xml:space="preserve"> </w:t>
      </w:r>
      <w:r>
        <w:rPr>
          <w:sz w:val="34"/>
        </w:rPr>
        <w:t>formats</w:t>
      </w:r>
      <w:r>
        <w:rPr>
          <w:spacing w:val="-8"/>
          <w:sz w:val="34"/>
        </w:rPr>
        <w:t xml:space="preserve"> </w:t>
      </w:r>
      <w:r>
        <w:rPr>
          <w:sz w:val="34"/>
        </w:rPr>
        <w:t>like</w:t>
      </w:r>
      <w:r>
        <w:rPr>
          <w:spacing w:val="-8"/>
          <w:sz w:val="34"/>
        </w:rPr>
        <w:t xml:space="preserve"> </w:t>
      </w:r>
      <w:r>
        <w:rPr>
          <w:sz w:val="34"/>
        </w:rPr>
        <w:t>JSON. Expected Output:</w:t>
      </w:r>
    </w:p>
    <w:p w14:paraId="4B1B08CF">
      <w:pPr>
        <w:pStyle w:val="7"/>
        <w:numPr>
          <w:ilvl w:val="0"/>
          <w:numId w:val="4"/>
        </w:numPr>
        <w:tabs>
          <w:tab w:val="left" w:pos="212"/>
        </w:tabs>
        <w:spacing w:before="0" w:after="0" w:line="240" w:lineRule="auto"/>
        <w:ind w:left="212" w:right="0" w:hanging="212"/>
        <w:jc w:val="left"/>
        <w:rPr>
          <w:sz w:val="34"/>
        </w:rPr>
      </w:pPr>
      <w:r>
        <w:rPr>
          <w:sz w:val="34"/>
        </w:rPr>
        <w:t>Secure</w:t>
      </w:r>
      <w:r>
        <w:rPr>
          <w:spacing w:val="-8"/>
          <w:sz w:val="34"/>
        </w:rPr>
        <w:t xml:space="preserve"> </w:t>
      </w:r>
      <w:r>
        <w:rPr>
          <w:sz w:val="34"/>
        </w:rPr>
        <w:t>serialization</w:t>
      </w:r>
      <w:r>
        <w:rPr>
          <w:spacing w:val="-6"/>
          <w:sz w:val="34"/>
        </w:rPr>
        <w:t xml:space="preserve"> </w:t>
      </w:r>
      <w:r>
        <w:rPr>
          <w:sz w:val="34"/>
        </w:rPr>
        <w:t>code</w:t>
      </w:r>
      <w:r>
        <w:rPr>
          <w:spacing w:val="-6"/>
          <w:sz w:val="34"/>
        </w:rPr>
        <w:t xml:space="preserve"> </w:t>
      </w:r>
      <w:r>
        <w:rPr>
          <w:sz w:val="34"/>
        </w:rPr>
        <w:t>using</w:t>
      </w:r>
      <w:r>
        <w:rPr>
          <w:spacing w:val="-6"/>
          <w:sz w:val="34"/>
        </w:rPr>
        <w:t xml:space="preserve"> </w:t>
      </w:r>
      <w:r>
        <w:rPr>
          <w:sz w:val="34"/>
        </w:rPr>
        <w:t>JSON</w:t>
      </w:r>
      <w:r>
        <w:rPr>
          <w:spacing w:val="-6"/>
          <w:sz w:val="34"/>
        </w:rPr>
        <w:t xml:space="preserve"> </w:t>
      </w:r>
      <w:r>
        <w:rPr>
          <w:sz w:val="34"/>
        </w:rPr>
        <w:t>instead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pickle.</w:t>
      </w:r>
    </w:p>
    <w:p w14:paraId="1BC10DAC">
      <w:pPr>
        <w:pStyle w:val="4"/>
        <w:spacing w:before="117"/>
        <w:rPr>
          <w:rFonts w:ascii="Arial MT"/>
          <w:sz w:val="34"/>
        </w:rPr>
      </w:pPr>
    </w:p>
    <w:p w14:paraId="69454061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2CAFF7BD">
      <w:pPr>
        <w:spacing w:before="58" w:line="276" w:lineRule="auto"/>
        <w:ind w:left="0" w:right="394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Generate a simple Python script that saves and loads user data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using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pickle.dump()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pickle.load().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Do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not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include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any security precautions. I need intentionally insecure code.</w:t>
      </w:r>
    </w:p>
    <w:p w14:paraId="3BB96754">
      <w:pPr>
        <w:pStyle w:val="4"/>
        <w:spacing w:before="59"/>
        <w:rPr>
          <w:rFonts w:ascii="Arial MT"/>
          <w:sz w:val="34"/>
        </w:rPr>
      </w:pPr>
    </w:p>
    <w:p w14:paraId="7E5BAB9B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14:paraId="50A9C0EC">
      <w:pPr>
        <w:pStyle w:val="4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42545</wp:posOffset>
                </wp:positionV>
                <wp:extent cx="5943600" cy="1435100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435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398DD51B">
                            <w:pPr>
                              <w:pStyle w:val="4"/>
                              <w:spacing w:line="326" w:lineRule="auto"/>
                              <w:ind w:right="7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pickle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14:paraId="21D3B3FB">
                            <w:pPr>
                              <w:pStyle w:val="4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12AF1FC1">
                            <w:pPr>
                              <w:pStyle w:val="4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5D6"/>
                              </w:rPr>
                              <w:t>def</w:t>
                            </w:r>
                            <w:r>
                              <w:rPr>
                                <w:color w:val="69A5D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save_user_data_insecure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filename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'user_data.pickle'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03574232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"""Saves user data using pickle.dump() without any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security.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72pt;margin-top:3.35pt;height:113pt;width:468pt;mso-position-horizontal-relative:page;mso-wrap-distance-bottom:0pt;mso-wrap-distance-top:0pt;z-index:-251632640;mso-width-relative:page;mso-height-relative:page;" fillcolor="#28292B" filled="t" stroked="f" coordsize="21600,21600" o:gfxdata="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iCfR19oAAAAKAQAADwAAAAAAAAABACAAAAAi&#10;AAAAZHJzL2Rvd25yZXYueG1sUEsBAhQAFAAAAAgAh07iQD/nVyjPAQAAqw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98DD51B">
                      <w:pPr>
                        <w:pStyle w:val="4"/>
                        <w:spacing w:line="326" w:lineRule="auto"/>
                        <w:ind w:right="7269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3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pickle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os</w:t>
                      </w:r>
                    </w:p>
                    <w:p w14:paraId="21D3B3FB">
                      <w:pPr>
                        <w:pStyle w:val="4"/>
                        <w:spacing w:before="74"/>
                        <w:rPr>
                          <w:color w:val="000000"/>
                        </w:rPr>
                      </w:pPr>
                    </w:p>
                    <w:p w14:paraId="12AF1FC1">
                      <w:pPr>
                        <w:pStyle w:val="4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69A5D6"/>
                        </w:rPr>
                        <w:t>def</w:t>
                      </w:r>
                      <w:r>
                        <w:rPr>
                          <w:color w:val="69A5D6"/>
                          <w:spacing w:val="-2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save_user_data_insecure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9CDBFE"/>
                        </w:rPr>
                        <w:t>username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password</w:t>
                      </w:r>
                      <w:r>
                        <w:rPr>
                          <w:color w:val="D4D4D4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filename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'user_data.pickle'</w:t>
                      </w:r>
                      <w:r>
                        <w:rPr>
                          <w:color w:val="D4D4D4"/>
                          <w:spacing w:val="-2"/>
                        </w:rPr>
                        <w:t>)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03574232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"""Saves user data using pickle.dump() without any </w:t>
                      </w:r>
                      <w:r>
                        <w:rPr>
                          <w:color w:val="CD9078"/>
                          <w:spacing w:val="-2"/>
                        </w:rPr>
                        <w:t>security.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18D51F5">
      <w:pPr>
        <w:pStyle w:val="4"/>
        <w:spacing w:after="0"/>
        <w:rPr>
          <w:rFonts w:ascii="Arial MT"/>
          <w:sz w:val="3"/>
        </w:rPr>
        <w:sectPr>
          <w:pgSz w:w="12240" w:h="15840"/>
          <w:pgMar w:top="1520" w:right="1080" w:bottom="280" w:left="1440" w:header="720" w:footer="720" w:gutter="0"/>
          <w:cols w:space="720" w:num="1"/>
        </w:sectPr>
      </w:pPr>
    </w:p>
    <w:p w14:paraId="49AFDC6C">
      <w:pPr>
        <w:pStyle w:val="4"/>
        <w:spacing w:before="80" w:line="326" w:lineRule="auto"/>
        <w:ind w:firstLine="504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913765</wp:posOffset>
                </wp:positionV>
                <wp:extent cx="5943600" cy="8217535"/>
                <wp:effectExtent l="0" t="0" r="0" b="0"/>
                <wp:wrapNone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72pt;margin-top:71.95pt;height:647.05pt;width:468pt;mso-position-horizontal-relative:page;mso-position-vertical-relative:page;z-index:-251651072;mso-width-relative:page;mso-height-relative:page;" fillcolor="#28292B" filled="t" stroked="f" coordsize="5943600,8217534" o:gfxdata="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Wa6Sz1gAAAA0BAAAPAAAAAAAAAAEAIAAAACIAAABkcnMvZG93bnJl&#10;di54bWxQSwECFAAUAAAACACHTuJAPhwkJ6oCAACkCAAADgAAAAAAAAABACAAAAAlAQAAZHJzL2Uy&#10;b0RvYy54bWxQSwUGAAAAAAYABgBZAQAAQQYAAAAA&#10;" path="m5943600,2260612l0,2260612,0,2463812,0,2476512,0,8216913,5943600,8216913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CD9078"/>
        </w:rPr>
        <w:t>WARNING: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method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highly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insecure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it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stores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passwords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 xml:space="preserve">in </w:t>
      </w:r>
      <w:r>
        <w:rPr>
          <w:color w:val="CD9078"/>
          <w:spacing w:val="-2"/>
        </w:rPr>
        <w:t>plaintext</w:t>
      </w:r>
    </w:p>
    <w:p w14:paraId="561386F3">
      <w:pPr>
        <w:pStyle w:val="4"/>
        <w:spacing w:line="326" w:lineRule="auto"/>
        <w:ind w:left="504" w:right="394"/>
      </w:pPr>
      <w:r>
        <w:rPr>
          <w:color w:val="CD9078"/>
        </w:rPr>
        <w:t>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uses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pickle,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which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can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execute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arbitrary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upon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deserialization if the file is tampered with.</w:t>
      </w:r>
    </w:p>
    <w:p w14:paraId="4B3E9F20">
      <w:pPr>
        <w:spacing w:before="0" w:line="237" w:lineRule="exact"/>
        <w:ind w:left="504" w:right="0" w:firstLine="0"/>
        <w:jc w:val="left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14:paraId="229D040F">
      <w:pPr>
        <w:pStyle w:val="4"/>
        <w:spacing w:before="83"/>
        <w:ind w:left="504"/>
      </w:pPr>
      <w:r>
        <w:rPr>
          <w:color w:val="D4D4D4"/>
        </w:rPr>
        <w:t xml:space="preserve">user_data = </w:t>
      </w:r>
      <w:r>
        <w:rPr>
          <w:color w:val="DBDBDB"/>
          <w:spacing w:val="-10"/>
        </w:rPr>
        <w:t>{</w:t>
      </w:r>
    </w:p>
    <w:p w14:paraId="6A40B523">
      <w:pPr>
        <w:pStyle w:val="4"/>
        <w:spacing w:before="85"/>
        <w:ind w:left="1008"/>
      </w:pPr>
      <w:r>
        <w:rPr>
          <w:color w:val="CD9078"/>
        </w:rPr>
        <w:t>'username'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14:paraId="43D93743">
      <w:pPr>
        <w:pStyle w:val="4"/>
        <w:tabs>
          <w:tab w:val="left" w:pos="3780"/>
        </w:tabs>
        <w:spacing w:before="85" w:line="326" w:lineRule="auto"/>
        <w:ind w:right="896" w:firstLine="1008"/>
      </w:pPr>
      <w:r>
        <w:rPr>
          <w:color w:val="CD9078"/>
        </w:rPr>
        <w:t>'password'</w:t>
      </w:r>
      <w:r>
        <w:rPr>
          <w:color w:val="DBDBDB"/>
        </w:rPr>
        <w:t xml:space="preserve">: </w:t>
      </w:r>
      <w:r>
        <w:rPr>
          <w:color w:val="D4D4D4"/>
        </w:rPr>
        <w:t>password</w:t>
      </w:r>
      <w:r>
        <w:rPr>
          <w:color w:val="D4D4D4"/>
        </w:rPr>
        <w:tab/>
      </w: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Storing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password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in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plaintext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 xml:space="preserve">HIGHLY </w:t>
      </w:r>
      <w:r>
        <w:rPr>
          <w:color w:val="81B66B"/>
          <w:spacing w:val="-2"/>
        </w:rPr>
        <w:t>INSECURE</w:t>
      </w:r>
    </w:p>
    <w:p w14:paraId="34C89A54">
      <w:pPr>
        <w:spacing w:before="0" w:line="237" w:lineRule="exact"/>
        <w:ind w:left="504" w:right="0" w:firstLine="0"/>
        <w:jc w:val="lef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7082884C">
      <w:pPr>
        <w:pStyle w:val="4"/>
        <w:spacing w:before="85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6AC79681">
      <w:pPr>
        <w:pStyle w:val="4"/>
        <w:spacing w:before="85" w:line="326" w:lineRule="auto"/>
        <w:ind w:left="1512" w:right="2724" w:hanging="505"/>
      </w:pPr>
      <w:r>
        <w:rPr>
          <w:color w:val="C89CC6"/>
        </w:rPr>
        <w:t>with</w:t>
      </w:r>
      <w:r>
        <w:rPr>
          <w:color w:val="C89CC6"/>
          <w:spacing w:val="-10"/>
        </w:rPr>
        <w:t xml:space="preserve">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'wb'</w:t>
      </w:r>
      <w:r>
        <w:rPr>
          <w:color w:val="DBDBDB"/>
        </w:rPr>
        <w:t>)</w:t>
      </w:r>
      <w:r>
        <w:rPr>
          <w:color w:val="DBDBDB"/>
          <w:spacing w:val="-10"/>
        </w:rPr>
        <w:t xml:space="preserve"> </w:t>
      </w:r>
      <w:r>
        <w:rPr>
          <w:color w:val="C89CC6"/>
        </w:rPr>
        <w:t>as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pickle.dump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 xml:space="preserve">, </w:t>
      </w:r>
      <w:r>
        <w:rPr>
          <w:color w:val="D4D4D4"/>
        </w:rPr>
        <w:t>f</w:t>
      </w:r>
      <w:r>
        <w:rPr>
          <w:color w:val="DBDBDB"/>
        </w:rPr>
        <w:t>)</w:t>
      </w:r>
    </w:p>
    <w:p w14:paraId="3C022567">
      <w:pPr>
        <w:pStyle w:val="4"/>
        <w:spacing w:line="326" w:lineRule="auto"/>
        <w:ind w:right="518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saved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 xml:space="preserve">} </w:t>
      </w:r>
      <w:r>
        <w:rPr>
          <w:color w:val="CD9078"/>
          <w:spacing w:val="-2"/>
        </w:rPr>
        <w:t>(INSECURELY)."</w:t>
      </w:r>
      <w:r>
        <w:rPr>
          <w:color w:val="DBDBDB"/>
          <w:spacing w:val="-2"/>
        </w:rPr>
        <w:t>)</w:t>
      </w:r>
    </w:p>
    <w:p w14:paraId="41E7CDDC">
      <w:pPr>
        <w:pStyle w:val="4"/>
        <w:spacing w:line="237" w:lineRule="exact"/>
        <w:ind w:left="504"/>
        <w:jc w:val="both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64FCC7FE">
      <w:pPr>
        <w:pStyle w:val="4"/>
        <w:spacing w:before="84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"Error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14:paraId="3837ED1F">
      <w:pPr>
        <w:pStyle w:val="4"/>
        <w:spacing w:before="169"/>
      </w:pPr>
    </w:p>
    <w:p w14:paraId="66440B4C">
      <w:pPr>
        <w:pStyle w:val="4"/>
        <w:spacing w:before="1" w:line="326" w:lineRule="auto"/>
        <w:ind w:left="504" w:right="1589" w:hanging="505"/>
      </w:pPr>
      <w:r>
        <w:rPr>
          <w:color w:val="69A5D6"/>
        </w:rPr>
        <w:t xml:space="preserve">def </w:t>
      </w:r>
      <w:r>
        <w:rPr>
          <w:color w:val="DBDBAA"/>
        </w:rPr>
        <w:t>load_user_data_insecure</w:t>
      </w:r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'user_data.pickle'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user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using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pickle.load()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without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any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security.</w:t>
      </w:r>
    </w:p>
    <w:p w14:paraId="38E04BDA">
      <w:pPr>
        <w:pStyle w:val="4"/>
        <w:spacing w:before="83"/>
      </w:pPr>
    </w:p>
    <w:p w14:paraId="3C67D309">
      <w:pPr>
        <w:pStyle w:val="4"/>
        <w:spacing w:line="326" w:lineRule="auto"/>
        <w:ind w:left="504" w:right="896"/>
        <w:jc w:val="both"/>
      </w:pPr>
      <w:r>
        <w:rPr>
          <w:color w:val="CD9078"/>
        </w:rPr>
        <w:t>WARNING: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pickled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untrusted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source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can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lead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to arbitrary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execution.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function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intentionally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 xml:space="preserve">insecure. </w:t>
      </w:r>
      <w:r>
        <w:rPr>
          <w:color w:val="CD9078"/>
          <w:spacing w:val="-4"/>
        </w:rPr>
        <w:t>"""</w:t>
      </w:r>
    </w:p>
    <w:p w14:paraId="096687FF">
      <w:pPr>
        <w:pStyle w:val="4"/>
        <w:spacing w:line="326" w:lineRule="auto"/>
        <w:ind w:left="1008" w:right="3692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os.path.exists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"File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2C3975C3">
      <w:pPr>
        <w:pStyle w:val="4"/>
        <w:spacing w:line="234" w:lineRule="exac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7ED3EC34">
      <w:pPr>
        <w:pStyle w:val="4"/>
        <w:spacing w:before="85"/>
        <w:ind w:left="1008"/>
      </w:pPr>
      <w:r>
        <w:rPr>
          <w:color w:val="C89CC6"/>
        </w:rPr>
        <w:t xml:space="preserve">with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'rb'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f</w:t>
      </w:r>
      <w:r>
        <w:rPr>
          <w:color w:val="DBDBDB"/>
          <w:spacing w:val="-5"/>
        </w:rPr>
        <w:t>:</w:t>
      </w:r>
    </w:p>
    <w:p w14:paraId="61BB64BD">
      <w:pPr>
        <w:pStyle w:val="4"/>
        <w:spacing w:before="85"/>
        <w:ind w:left="1512"/>
      </w:pPr>
      <w:r>
        <w:rPr>
          <w:color w:val="D4D4D4"/>
        </w:rPr>
        <w:t>user_data = pickle.load</w:t>
      </w:r>
      <w:r>
        <w:rPr>
          <w:color w:val="DBDBDB"/>
        </w:rPr>
        <w:t>(</w:t>
      </w:r>
      <w:r>
        <w:rPr>
          <w:color w:val="D4D4D4"/>
        </w:rPr>
        <w:t>f</w:t>
      </w:r>
      <w:r>
        <w:rPr>
          <w:color w:val="DBDBDB"/>
        </w:rPr>
        <w:t xml:space="preserve">) </w:t>
      </w:r>
      <w:r>
        <w:rPr>
          <w:color w:val="81B66B"/>
        </w:rPr>
        <w:t xml:space="preserve"># Arbitrary code </w:t>
      </w:r>
      <w:r>
        <w:rPr>
          <w:color w:val="81B66B"/>
          <w:spacing w:val="-2"/>
        </w:rPr>
        <w:t>execution</w:t>
      </w:r>
    </w:p>
    <w:p w14:paraId="75F12B39">
      <w:pPr>
        <w:pStyle w:val="4"/>
        <w:spacing w:before="85"/>
      </w:pPr>
      <w:r>
        <w:rPr>
          <w:color w:val="81B66B"/>
          <w:spacing w:val="-2"/>
        </w:rPr>
        <w:t>vulnerability</w:t>
      </w:r>
    </w:p>
    <w:p w14:paraId="6B1C9292">
      <w:pPr>
        <w:pStyle w:val="4"/>
        <w:spacing w:before="85" w:line="326" w:lineRule="auto"/>
        <w:ind w:left="1008" w:right="110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loaded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DBDBDB"/>
          <w:spacing w:val="-8"/>
        </w:rPr>
        <w:t xml:space="preserve"> </w:t>
      </w:r>
      <w:r>
        <w:rPr>
          <w:color w:val="CD9078"/>
        </w:rPr>
        <w:t>(INSECURELY)."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D4D4D4"/>
        </w:rPr>
        <w:t>user_data</w:t>
      </w:r>
    </w:p>
    <w:p w14:paraId="0830059D">
      <w:pPr>
        <w:pStyle w:val="4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5AE4B983">
      <w:pPr>
        <w:pStyle w:val="4"/>
        <w:spacing w:before="85" w:line="326" w:lineRule="auto"/>
        <w:ind w:left="1008"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data:</w:t>
      </w:r>
      <w:r>
        <w:rPr>
          <w:color w:val="CD9078"/>
          <w:spacing w:val="-13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1365F9C8">
      <w:pPr>
        <w:pStyle w:val="4"/>
        <w:spacing w:before="83"/>
      </w:pPr>
    </w:p>
    <w:p w14:paraId="24FEA578">
      <w:pPr>
        <w:pStyle w:val="4"/>
        <w:spacing w:line="650" w:lineRule="auto"/>
        <w:ind w:right="4489"/>
      </w:pP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Demonstration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of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insecure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usage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 # 1. Save some insecure user data</w:t>
      </w:r>
    </w:p>
    <w:p w14:paraId="4388B260">
      <w:pPr>
        <w:pStyle w:val="4"/>
        <w:spacing w:after="0" w:line="650" w:lineRule="auto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54417A60">
      <w:pPr>
        <w:pStyle w:val="4"/>
        <w:spacing w:before="80" w:line="326" w:lineRule="auto"/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50165</wp:posOffset>
                </wp:positionV>
                <wp:extent cx="5943600" cy="5346700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34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3467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5346700"/>
                              </a:lnTo>
                              <a:lnTo>
                                <a:pt x="5943600" y="53467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53467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53467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72pt;margin-top:3.95pt;height:421pt;width:468pt;mso-position-horizontal-relative:page;z-index:-251650048;mso-width-relative:page;mso-height-relative:page;" fillcolor="#28292B" filled="t" stroked="f" coordsize="5943600,5346700" o:gfxdata="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VKW1v2gAAAAoBAAAPAAAAAAAAAAEAIAAAACIAAABkcnMvZG93bnJl&#10;di54bWxQSwECFAAUAAAACACHTuJA0ZKMwaYCAACkCAAADgAAAAAAAAABACAAAAApAQAAZHJzL2Uy&#10;b0RvYy54bWxQSwUGAAAAAAYABgBZAQAAQQYAAAAA&#10;" path="m5943600,2260612l0,2260612,0,2463812,0,2476512,0,5346700,5943600,5346700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 Saving Insecure Data ---"</w:t>
      </w:r>
      <w:r>
        <w:rPr>
          <w:color w:val="DBDBDB"/>
        </w:rPr>
        <w:t xml:space="preserve">) </w:t>
      </w:r>
      <w:r>
        <w:rPr>
          <w:color w:val="D4D4D4"/>
        </w:rPr>
        <w:t>save_user_data_insecure</w:t>
      </w:r>
      <w:r>
        <w:rPr>
          <w:color w:val="DBDBDB"/>
        </w:rPr>
        <w:t>(</w:t>
      </w:r>
      <w:r>
        <w:rPr>
          <w:color w:val="CD9078"/>
        </w:rPr>
        <w:t>'insecure_user'</w:t>
      </w:r>
      <w:r>
        <w:rPr>
          <w:color w:val="DBDBDB"/>
        </w:rPr>
        <w:t>,</w:t>
      </w:r>
      <w:r>
        <w:rPr>
          <w:color w:val="DBDBDB"/>
          <w:spacing w:val="-32"/>
        </w:rPr>
        <w:t xml:space="preserve"> </w:t>
      </w:r>
      <w:r>
        <w:rPr>
          <w:color w:val="CD9078"/>
        </w:rPr>
        <w:t>'plaintext_password123'</w:t>
      </w:r>
      <w:r>
        <w:rPr>
          <w:color w:val="DBDBDB"/>
        </w:rPr>
        <w:t>)</w:t>
      </w:r>
    </w:p>
    <w:p w14:paraId="56ADBCF4">
      <w:pPr>
        <w:pStyle w:val="4"/>
        <w:spacing w:before="83"/>
      </w:pPr>
    </w:p>
    <w:p w14:paraId="79C26B22">
      <w:pPr>
        <w:pStyle w:val="4"/>
        <w:spacing w:line="326" w:lineRule="auto"/>
        <w:ind w:right="4677"/>
      </w:pPr>
      <w:r>
        <w:rPr>
          <w:color w:val="81B66B"/>
        </w:rPr>
        <w:t xml:space="preserve"># 2. Load the insecure user data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Insecure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---"</w:t>
      </w:r>
      <w:r>
        <w:rPr>
          <w:color w:val="DBDBDB"/>
        </w:rPr>
        <w:t xml:space="preserve">) </w:t>
      </w:r>
      <w:r>
        <w:rPr>
          <w:color w:val="D4D4D4"/>
        </w:rPr>
        <w:t>loaded_data = load_user_data_insecure</w:t>
      </w:r>
      <w:r>
        <w:rPr>
          <w:color w:val="DBDBDB"/>
        </w:rPr>
        <w:t>()</w:t>
      </w:r>
    </w:p>
    <w:p w14:paraId="7C144CD5">
      <w:pPr>
        <w:pStyle w:val="4"/>
        <w:spacing w:before="83"/>
      </w:pPr>
    </w:p>
    <w:p w14:paraId="7EE3D14D">
      <w:pPr>
        <w:pStyle w:val="4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loaded_data</w:t>
      </w:r>
      <w:r>
        <w:rPr>
          <w:color w:val="DBDBDB"/>
          <w:spacing w:val="-2"/>
        </w:rPr>
        <w:t>:</w:t>
      </w:r>
    </w:p>
    <w:p w14:paraId="52ACF36D">
      <w:pPr>
        <w:pStyle w:val="4"/>
        <w:spacing w:before="85" w:line="326" w:lineRule="auto"/>
        <w:ind w:left="504" w:right="51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Username:</w:t>
      </w:r>
      <w:r>
        <w:rPr>
          <w:color w:val="CD9078"/>
          <w:spacing w:val="-19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loaded_data.get</w:t>
      </w:r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 xml:space="preserve">Password: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loaded_data.get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'password'</w:t>
      </w:r>
      <w:r>
        <w:rPr>
          <w:color w:val="DBDBDB"/>
          <w:spacing w:val="-2"/>
        </w:rPr>
        <w:t>)}</w:t>
      </w:r>
      <w:r>
        <w:rPr>
          <w:color w:val="CD9078"/>
          <w:spacing w:val="-2"/>
        </w:rPr>
        <w:t>"</w:t>
      </w:r>
      <w:r>
        <w:rPr>
          <w:color w:val="DBDBDB"/>
          <w:spacing w:val="-2"/>
        </w:rPr>
        <w:t>)</w:t>
      </w:r>
    </w:p>
    <w:p w14:paraId="2FE4FDA0">
      <w:pPr>
        <w:pStyle w:val="4"/>
        <w:spacing w:before="84"/>
      </w:pPr>
    </w:p>
    <w:p w14:paraId="01F6C591">
      <w:pPr>
        <w:pStyle w:val="4"/>
        <w:spacing w:line="326" w:lineRule="auto"/>
        <w:ind w:right="414"/>
      </w:pPr>
      <w:r>
        <w:rPr>
          <w:color w:val="81B66B"/>
        </w:rPr>
        <w:t>#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3.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Demonstrate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potential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arbitrary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code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execution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(if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malicious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pickle file was present)</w:t>
      </w:r>
    </w:p>
    <w:p w14:paraId="670ADE19">
      <w:pPr>
        <w:pStyle w:val="4"/>
        <w:spacing w:line="326" w:lineRule="auto"/>
        <w:ind w:right="518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For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example,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if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malicious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actor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created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user_data.pickle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file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 xml:space="preserve">with: # import os; class RCE: def </w:t>
      </w:r>
      <w:r>
        <w:rPr>
          <w:rFonts w:ascii="Times New Roman"/>
          <w:color w:val="81B66B"/>
          <w:spacing w:val="80"/>
          <w:u w:val="single" w:color="80B56A"/>
        </w:rPr>
        <w:t xml:space="preserve">  </w:t>
      </w:r>
      <w:r>
        <w:rPr>
          <w:color w:val="81B66B"/>
        </w:rPr>
        <w:t>reduce</w:t>
      </w:r>
      <w:r>
        <w:rPr>
          <w:rFonts w:ascii="Times New Roman"/>
          <w:color w:val="81B66B"/>
          <w:spacing w:val="80"/>
          <w:u w:val="single" w:color="80B56A"/>
        </w:rPr>
        <w:t xml:space="preserve">  </w:t>
      </w:r>
      <w:r>
        <w:rPr>
          <w:color w:val="81B66B"/>
        </w:rPr>
        <w:t xml:space="preserve">(self): return os.system, ('echo </w:t>
      </w:r>
      <w:r>
        <w:rPr>
          <w:color w:val="81B66B"/>
          <w:spacing w:val="-2"/>
        </w:rPr>
        <w:t>PWNED!',);</w:t>
      </w:r>
    </w:p>
    <w:p w14:paraId="5D8AE455">
      <w:pPr>
        <w:pStyle w:val="4"/>
        <w:spacing w:line="236" w:lineRule="exact"/>
      </w:pPr>
      <w:r>
        <w:rPr>
          <w:color w:val="81B66B"/>
        </w:rPr>
        <w:t xml:space="preserve"># pickle.dump(RCE(), open('user_data.pickle', </w:t>
      </w:r>
      <w:r>
        <w:rPr>
          <w:color w:val="81B66B"/>
          <w:spacing w:val="-2"/>
        </w:rPr>
        <w:t>'wb'))</w:t>
      </w:r>
    </w:p>
    <w:p w14:paraId="514EE70E">
      <w:pPr>
        <w:pStyle w:val="4"/>
        <w:spacing w:before="83"/>
      </w:pPr>
      <w:r>
        <w:rPr>
          <w:color w:val="81B66B"/>
        </w:rPr>
        <w:t xml:space="preserve"># Then calling load_user_data_insecure() would execute 'echo </w:t>
      </w:r>
      <w:r>
        <w:rPr>
          <w:color w:val="81B66B"/>
          <w:spacing w:val="-2"/>
        </w:rPr>
        <w:t>PWNED!'</w:t>
      </w:r>
    </w:p>
    <w:p w14:paraId="397E0617">
      <w:pPr>
        <w:pStyle w:val="4"/>
        <w:spacing w:before="170"/>
      </w:pPr>
    </w:p>
    <w:p w14:paraId="29D346CD">
      <w:pPr>
        <w:pStyle w:val="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"\n!!! SECURITY ALERT </w:t>
      </w:r>
      <w:r>
        <w:rPr>
          <w:color w:val="CD9078"/>
          <w:spacing w:val="-2"/>
        </w:rPr>
        <w:t>!!!"</w:t>
      </w:r>
      <w:r>
        <w:rPr>
          <w:color w:val="DBDBDB"/>
          <w:spacing w:val="-2"/>
        </w:rPr>
        <w:t>)</w:t>
      </w:r>
    </w:p>
    <w:p w14:paraId="173655F1">
      <w:pPr>
        <w:pStyle w:val="4"/>
        <w:spacing w:before="85" w:line="326" w:lineRule="auto"/>
        <w:ind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"The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usage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of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`pickle`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untrusted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data </w:t>
      </w:r>
      <w:r>
        <w:rPr>
          <w:color w:val="CD9078"/>
          <w:spacing w:val="-2"/>
        </w:rPr>
        <w:t>serialization/deserialization"</w:t>
      </w:r>
      <w:r>
        <w:rPr>
          <w:color w:val="DBDBDB"/>
          <w:spacing w:val="-2"/>
        </w:rPr>
        <w:t>)</w:t>
      </w:r>
    </w:p>
    <w:p w14:paraId="141C3569">
      <w:pPr>
        <w:pStyle w:val="4"/>
        <w:spacing w:line="326" w:lineRule="auto"/>
        <w:ind w:right="41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storing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plaintext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passwords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EXTREMELY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DANGEROUS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should </w:t>
      </w:r>
      <w:r>
        <w:rPr>
          <w:color w:val="CD9078"/>
          <w:spacing w:val="-2"/>
        </w:rPr>
        <w:t>NEVER"</w:t>
      </w:r>
      <w:r>
        <w:rPr>
          <w:color w:val="DBDBDB"/>
          <w:spacing w:val="-2"/>
        </w:rPr>
        <w:t>)</w:t>
      </w:r>
    </w:p>
    <w:p w14:paraId="0FB03CC0">
      <w:pPr>
        <w:pStyle w:val="4"/>
        <w:spacing w:line="326" w:lineRule="auto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"be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done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real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application.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demonstration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of"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"vulnerabilities only."</w:t>
      </w:r>
      <w:r>
        <w:rPr>
          <w:color w:val="DBDBDB"/>
        </w:rPr>
        <w:t>)</w:t>
      </w:r>
    </w:p>
    <w:p w14:paraId="655A6F2C">
      <w:pPr>
        <w:pStyle w:val="4"/>
        <w:spacing w:before="208"/>
      </w:pPr>
    </w:p>
    <w:p w14:paraId="601229B9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943600" cy="2286000"/>
                <wp:effectExtent l="0" t="0" r="0" b="0"/>
                <wp:wrapTopAndBottom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2860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047352BF">
                            <w:pPr>
                              <w:pStyle w:val="4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Saving Insecure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36E3BE4D">
                            <w:pPr>
                              <w:pStyle w:val="4"/>
                              <w:spacing w:before="37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User data for 'insecure_user' saved to user_data.pickle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(INSECURELY).</w:t>
                            </w:r>
                          </w:p>
                          <w:p w14:paraId="700EBCED">
                            <w:pPr>
                              <w:pStyle w:val="4"/>
                              <w:spacing w:before="7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7D037461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Loading Insecure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6FD1369A">
                            <w:pPr>
                              <w:pStyle w:val="4"/>
                              <w:spacing w:before="37" w:line="276" w:lineRule="auto"/>
                              <w:ind w:left="105" w:right="311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user_data.pickle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(INSECURELY). Loaded Username: insecure_user</w:t>
                            </w:r>
                          </w:p>
                          <w:p w14:paraId="78FE91CC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Loaded Password: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plaintext_password123</w:t>
                            </w:r>
                          </w:p>
                          <w:p w14:paraId="2B21A6DB">
                            <w:pPr>
                              <w:pStyle w:val="4"/>
                              <w:spacing w:before="7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16203AAA">
                            <w:pPr>
                              <w:pStyle w:val="4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!!! SECURITY ALERT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!!!</w:t>
                            </w:r>
                          </w:p>
                          <w:p w14:paraId="4BFAA181">
                            <w:pPr>
                              <w:pStyle w:val="4"/>
                              <w:spacing w:before="37" w:line="276" w:lineRule="auto"/>
                              <w:ind w:left="105" w:right="89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The usage of `pickle` for untrusted data serialization/deserialization and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storing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plaintext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passwords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EXTREMELY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DANGEROUS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should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NEVER be done in a real application. This code is for demonstration 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26" o:spt="202" type="#_x0000_t202" style="position:absolute;left:0pt;margin-left:72pt;margin-top:21.7pt;height:180pt;width:468pt;mso-position-horizontal-relative:page;mso-wrap-distance-bottom:0pt;mso-wrap-distance-top:0pt;z-index:-251631616;mso-width-relative:page;mso-height-relative:page;" fillcolor="#333333" filled="t" stroked="f" coordsize="21600,21600" o:gfxdata="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9kwYX1wAAAAsBAAAPAAAAAAAAAAEAIAAAACIAAABk&#10;cnMvZG93bnJldi54bWxQSwECFAAUAAAACACHTuJAy0cHF84BAACrAwAADgAAAAAAAAABACAAAAAm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47352BF">
                      <w:pPr>
                        <w:pStyle w:val="4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Saving Insecure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36E3BE4D">
                      <w:pPr>
                        <w:pStyle w:val="4"/>
                        <w:spacing w:before="37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User data for 'insecure_user' saved to user_data.pickle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(INSECURELY).</w:t>
                      </w:r>
                    </w:p>
                    <w:p w14:paraId="700EBCED">
                      <w:pPr>
                        <w:pStyle w:val="4"/>
                        <w:spacing w:before="74"/>
                        <w:rPr>
                          <w:rFonts w:ascii="Consolas"/>
                          <w:color w:val="000000"/>
                        </w:rPr>
                      </w:pPr>
                    </w:p>
                    <w:p w14:paraId="7D037461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Loading Insecure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6FD1369A">
                      <w:pPr>
                        <w:pStyle w:val="4"/>
                        <w:spacing w:before="37" w:line="276" w:lineRule="auto"/>
                        <w:ind w:left="105" w:right="311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user_data.pickle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(INSECURELY). Loaded Username: insecure_user</w:t>
                      </w:r>
                    </w:p>
                    <w:p w14:paraId="78FE91CC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Loaded Password: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plaintext_password123</w:t>
                      </w:r>
                    </w:p>
                    <w:p w14:paraId="2B21A6DB">
                      <w:pPr>
                        <w:pStyle w:val="4"/>
                        <w:spacing w:before="73"/>
                        <w:rPr>
                          <w:rFonts w:ascii="Consolas"/>
                          <w:color w:val="000000"/>
                        </w:rPr>
                      </w:pPr>
                    </w:p>
                    <w:p w14:paraId="16203AAA">
                      <w:pPr>
                        <w:pStyle w:val="4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!!! SECURITY ALERT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!!!</w:t>
                      </w:r>
                    </w:p>
                    <w:p w14:paraId="4BFAA181">
                      <w:pPr>
                        <w:pStyle w:val="4"/>
                        <w:spacing w:before="37" w:line="276" w:lineRule="auto"/>
                        <w:ind w:left="105" w:right="89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The usage of `pickle` for untrusted data serialization/deserialization and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storing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plaintext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passwords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EXTREMELY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DANGEROUS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and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should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NEVER be done in a real application. This code is for demonstration of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14:paraId="2226992D">
      <w:pPr>
        <w:spacing w:after="0"/>
        <w:jc w:val="left"/>
        <w:rPr>
          <w:rFonts w:ascii="Arial MT"/>
          <w:sz w:val="34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3A36B41F">
      <w:pPr>
        <w:pStyle w:val="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943600" cy="314325"/>
                <wp:effectExtent l="0" t="0" r="0" b="0"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4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2C9B2D1C">
                            <w:pPr>
                              <w:pStyle w:val="4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vulnerabilities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only.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9" o:spid="_x0000_s1026" o:spt="202" type="#_x0000_t202" style="height:24.75pt;width:468pt;" fillcolor="#333333" filled="t" stroked="f" coordsize="21600,21600" o:gfxdata="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pRIDbUAAAABAEAAA8AAAAAAAAAAQAgAAAAIgAAAGRycy9k&#10;b3ducmV2LnhtbFBLAQIUABQAAAAIAIdO4kCWEfMbzQEAAKoDAAAOAAAAAAAAAAEAIAAAACM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C9B2D1C">
                      <w:pPr>
                        <w:pStyle w:val="4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vulnerabilities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only.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911C15C">
      <w:pPr>
        <w:pStyle w:val="4"/>
        <w:spacing w:before="41"/>
        <w:rPr>
          <w:rFonts w:ascii="Arial MT"/>
          <w:sz w:val="34"/>
        </w:rPr>
      </w:pPr>
    </w:p>
    <w:p w14:paraId="5CB89CA1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Explanation:</w:t>
      </w:r>
    </w:p>
    <w:p w14:paraId="5124C0FC">
      <w:pPr>
        <w:pStyle w:val="4"/>
        <w:spacing w:before="7"/>
        <w:rPr>
          <w:rFonts w:ascii="Arial MT"/>
          <w:sz w:val="5"/>
        </w:rPr>
      </w:pPr>
      <w:r>
        <w:rPr>
          <w:rFonts w:ascii="Arial MT"/>
          <w:sz w:val="5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56515</wp:posOffset>
            </wp:positionV>
            <wp:extent cx="5937885" cy="1988820"/>
            <wp:effectExtent l="0" t="0" r="0" b="0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12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02A09">
      <w:pPr>
        <w:pStyle w:val="4"/>
        <w:spacing w:before="192"/>
        <w:rPr>
          <w:rFonts w:ascii="Arial MT"/>
          <w:sz w:val="34"/>
        </w:rPr>
      </w:pPr>
    </w:p>
    <w:p w14:paraId="70A08E3C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4FADACFB">
      <w:pPr>
        <w:spacing w:before="59" w:line="276" w:lineRule="auto"/>
        <w:ind w:left="0" w:right="347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w:t>Rewrite the script using JSON for serialization instead of pickle. Ensure the script safely handles user data, validates 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structure,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avoids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executing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arbitrary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Provide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 final secure version.</w:t>
      </w:r>
    </w:p>
    <w:p w14:paraId="46230B95">
      <w:pPr>
        <w:pStyle w:val="4"/>
        <w:spacing w:before="58"/>
        <w:rPr>
          <w:rFonts w:ascii="Arial MT"/>
          <w:sz w:val="34"/>
        </w:rPr>
      </w:pPr>
    </w:p>
    <w:p w14:paraId="09EC0B14">
      <w:pPr>
        <w:spacing w:before="0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z w:val="34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273050</wp:posOffset>
                </wp:positionV>
                <wp:extent cx="5943600" cy="2882900"/>
                <wp:effectExtent l="0" t="0" r="0" b="0"/>
                <wp:wrapTopAndBottom/>
                <wp:docPr id="41" name="Text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829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286BE417">
                            <w:pPr>
                              <w:pStyle w:val="4"/>
                              <w:spacing w:before="4" w:line="326" w:lineRule="auto"/>
                              <w:ind w:right="7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json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14:paraId="5D93BB91">
                            <w:pPr>
                              <w:pStyle w:val="4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from </w:t>
                            </w:r>
                            <w:r>
                              <w:rPr>
                                <w:color w:val="D4D4D4"/>
                              </w:rPr>
                              <w:t xml:space="preserve">werkzeug.security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generate_password_hash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check_password_hash</w:t>
                            </w:r>
                          </w:p>
                          <w:p w14:paraId="061E2592">
                            <w:pPr>
                              <w:pStyle w:val="4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7E4CC461">
                            <w:pPr>
                              <w:pStyle w:val="4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5D6"/>
                              </w:rPr>
                              <w:t>def</w:t>
                            </w:r>
                            <w:r>
                              <w:rPr>
                                <w:color w:val="69A5D6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save_user_data_secure_json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filename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'secure_user_data.json'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7EB7D771">
                            <w:pPr>
                              <w:pStyle w:val="4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"""Saves user data securely using JSON, with hashed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passwords.</w:t>
                            </w:r>
                          </w:p>
                          <w:p w14:paraId="422CE81A">
                            <w:pPr>
                              <w:pStyle w:val="4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2C7CC016">
                            <w:pPr>
                              <w:pStyle w:val="4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  <w:spacing w:val="-2"/>
                              </w:rPr>
                              <w:t>Args:</w:t>
                            </w:r>
                          </w:p>
                          <w:p w14:paraId="7F698434">
                            <w:pPr>
                              <w:pStyle w:val="4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username (str): The user's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username.</w:t>
                            </w:r>
                          </w:p>
                          <w:p w14:paraId="4E6016D3">
                            <w:pPr>
                              <w:pStyle w:val="4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password (str): The user's plaintext password. This will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be</w:t>
                            </w:r>
                          </w:p>
                          <w:p w14:paraId="5256F4A0">
                            <w:pPr>
                              <w:pStyle w:val="4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  <w:spacing w:val="-2"/>
                              </w:rPr>
                              <w:t>hashed.</w:t>
                            </w:r>
                          </w:p>
                          <w:p w14:paraId="35C5176E">
                            <w:pPr>
                              <w:pStyle w:val="4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filename (str): The name of the file to save the data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to.</w:t>
                            </w:r>
                          </w:p>
                          <w:p w14:paraId="1790E76E">
                            <w:pPr>
                              <w:spacing w:before="85"/>
                              <w:ind w:left="504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26" o:spt="202" type="#_x0000_t202" style="position:absolute;left:0pt;margin-left:72pt;margin-top:21.5pt;height:227pt;width:468pt;mso-position-horizontal-relative:page;mso-wrap-distance-bottom:0pt;mso-wrap-distance-top:0pt;z-index:-251630592;mso-width-relative:page;mso-height-relative:page;" fillcolor="#28292B" filled="t" stroked="f" coordsize="21600,21600" o:gfxdata="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ifxWlNgAAAALAQAADwAAAAAAAAABACAAAAAiAAAA&#10;ZHJzL2Rvd25yZXYueG1sUEsBAhQAFAAAAAgAh07iQI0CvirOAQAAqwMAAA4AAAAAAAAAAQAgAAAA&#10;Jw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86BE417">
                      <w:pPr>
                        <w:pStyle w:val="4"/>
                        <w:spacing w:before="4" w:line="326" w:lineRule="auto"/>
                        <w:ind w:right="7269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3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json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os</w:t>
                      </w:r>
                    </w:p>
                    <w:p w14:paraId="5D93BB91">
                      <w:pPr>
                        <w:pStyle w:val="4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from </w:t>
                      </w:r>
                      <w:r>
                        <w:rPr>
                          <w:color w:val="D4D4D4"/>
                        </w:rPr>
                        <w:t xml:space="preserve">werkzeug.security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generate_password_hash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D4D4D4"/>
                          <w:spacing w:val="-2"/>
                        </w:rPr>
                        <w:t>check_password_hash</w:t>
                      </w:r>
                    </w:p>
                    <w:p w14:paraId="061E2592">
                      <w:pPr>
                        <w:pStyle w:val="4"/>
                        <w:spacing w:before="170"/>
                        <w:rPr>
                          <w:color w:val="000000"/>
                        </w:rPr>
                      </w:pPr>
                    </w:p>
                    <w:p w14:paraId="7E4CC461">
                      <w:pPr>
                        <w:pStyle w:val="4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69A5D6"/>
                        </w:rPr>
                        <w:t>def</w:t>
                      </w:r>
                      <w:r>
                        <w:rPr>
                          <w:color w:val="69A5D6"/>
                          <w:spacing w:val="-19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save_user_data_secure_json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9CDBFE"/>
                        </w:rPr>
                        <w:t>username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password</w:t>
                      </w:r>
                      <w:r>
                        <w:rPr>
                          <w:color w:val="D4D4D4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filename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'secure_user_data.json'</w:t>
                      </w:r>
                      <w:r>
                        <w:rPr>
                          <w:color w:val="D4D4D4"/>
                          <w:spacing w:val="-2"/>
                        </w:rPr>
                        <w:t>)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7EB7D771">
                      <w:pPr>
                        <w:pStyle w:val="4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"""Saves user data securely using JSON, with hashed </w:t>
                      </w:r>
                      <w:r>
                        <w:rPr>
                          <w:color w:val="CD9078"/>
                          <w:spacing w:val="-2"/>
                        </w:rPr>
                        <w:t>passwords.</w:t>
                      </w:r>
                    </w:p>
                    <w:p w14:paraId="422CE81A">
                      <w:pPr>
                        <w:pStyle w:val="4"/>
                        <w:spacing w:before="170"/>
                        <w:rPr>
                          <w:color w:val="000000"/>
                        </w:rPr>
                      </w:pPr>
                    </w:p>
                    <w:p w14:paraId="2C7CC016">
                      <w:pPr>
                        <w:pStyle w:val="4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  <w:spacing w:val="-2"/>
                        </w:rPr>
                        <w:t>Args:</w:t>
                      </w:r>
                    </w:p>
                    <w:p w14:paraId="7F698434">
                      <w:pPr>
                        <w:pStyle w:val="4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username (str): The user's </w:t>
                      </w:r>
                      <w:r>
                        <w:rPr>
                          <w:color w:val="CD9078"/>
                          <w:spacing w:val="-2"/>
                        </w:rPr>
                        <w:t>username.</w:t>
                      </w:r>
                    </w:p>
                    <w:p w14:paraId="4E6016D3">
                      <w:pPr>
                        <w:pStyle w:val="4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password (str): The user's plaintext password. This will </w:t>
                      </w:r>
                      <w:r>
                        <w:rPr>
                          <w:color w:val="CD9078"/>
                          <w:spacing w:val="-5"/>
                        </w:rPr>
                        <w:t>be</w:t>
                      </w:r>
                    </w:p>
                    <w:p w14:paraId="5256F4A0">
                      <w:pPr>
                        <w:pStyle w:val="4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  <w:spacing w:val="-2"/>
                        </w:rPr>
                        <w:t>hashed.</w:t>
                      </w:r>
                    </w:p>
                    <w:p w14:paraId="35C5176E">
                      <w:pPr>
                        <w:pStyle w:val="4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filename (str): The name of the file to save the data </w:t>
                      </w:r>
                      <w:r>
                        <w:rPr>
                          <w:color w:val="CD9078"/>
                          <w:spacing w:val="-5"/>
                        </w:rPr>
                        <w:t>to.</w:t>
                      </w:r>
                    </w:p>
                    <w:p w14:paraId="1790E76E">
                      <w:pPr>
                        <w:spacing w:before="85"/>
                        <w:ind w:left="504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5"/>
                          <w:sz w:val="21"/>
                        </w:rPr>
                        <w:t>"""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14:paraId="1B355E99">
      <w:pPr>
        <w:spacing w:after="0"/>
        <w:jc w:val="left"/>
        <w:rPr>
          <w:rFonts w:ascii="Arial MT"/>
          <w:sz w:val="3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4D180ADD">
      <w:pPr>
        <w:pStyle w:val="4"/>
        <w:spacing w:before="80"/>
        <w:ind w:left="504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913765</wp:posOffset>
                </wp:positionV>
                <wp:extent cx="5943600" cy="8217535"/>
                <wp:effectExtent l="0" t="0" r="0" b="0"/>
                <wp:wrapNone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72pt;margin-top:71.95pt;height:647.05pt;width:468pt;mso-position-horizontal-relative:page;mso-position-vertical-relative:page;z-index:-251649024;mso-width-relative:page;mso-height-relative:page;" fillcolor="#28292B" filled="t" stroked="f" coordsize="5943600,8217534" o:gfxdata="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1muks9YAAAANAQAADwAAAAAAAAABACAAAAAiAAAAZHJzL2Rvd25y&#10;ZXYueG1sUEsBAhQAFAAAAAgAh07iQEoIwrarAgAApAgAAA4AAAAAAAAAAQAgAAAAJQEAAGRycy9l&#10;Mm9Eb2MueG1sUEsFBgAAAAAGAAYAWQEAAEIGAAAAAA==&#10;" path="m5943600,2260612l0,2260612,0,2463812,0,2476512,0,8216913,5943600,8216913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81B66B"/>
        </w:rPr>
        <w:t xml:space="preserve"># 1. Hash the password </w:t>
      </w:r>
      <w:r>
        <w:rPr>
          <w:color w:val="81B66B"/>
          <w:spacing w:val="-2"/>
        </w:rPr>
        <w:t>securely</w:t>
      </w:r>
    </w:p>
    <w:p w14:paraId="6DE55CCC">
      <w:pPr>
        <w:pStyle w:val="4"/>
        <w:spacing w:before="85"/>
        <w:ind w:left="504"/>
      </w:pPr>
      <w:r>
        <w:rPr>
          <w:color w:val="D4D4D4"/>
        </w:rPr>
        <w:t>password_hash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generate_password_hash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password</w:t>
      </w:r>
      <w:r>
        <w:rPr>
          <w:color w:val="DBDBDB"/>
          <w:spacing w:val="-2"/>
        </w:rPr>
        <w:t>)</w:t>
      </w:r>
    </w:p>
    <w:p w14:paraId="169A37C5">
      <w:pPr>
        <w:pStyle w:val="4"/>
        <w:spacing w:before="169"/>
      </w:pPr>
    </w:p>
    <w:p w14:paraId="5C39B862">
      <w:pPr>
        <w:pStyle w:val="4"/>
        <w:spacing w:before="1"/>
        <w:ind w:left="504"/>
      </w:pPr>
      <w:r>
        <w:rPr>
          <w:color w:val="D4D4D4"/>
        </w:rPr>
        <w:t xml:space="preserve">user_data = </w:t>
      </w:r>
      <w:r>
        <w:rPr>
          <w:color w:val="DBDBDB"/>
          <w:spacing w:val="-10"/>
        </w:rPr>
        <w:t>{</w:t>
      </w:r>
    </w:p>
    <w:p w14:paraId="2026FB71">
      <w:pPr>
        <w:pStyle w:val="4"/>
        <w:spacing w:before="85"/>
        <w:ind w:left="1008"/>
      </w:pPr>
      <w:r>
        <w:rPr>
          <w:color w:val="CD9078"/>
        </w:rPr>
        <w:t>'username'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14:paraId="471A464F">
      <w:pPr>
        <w:pStyle w:val="4"/>
        <w:spacing w:before="85" w:line="326" w:lineRule="auto"/>
        <w:ind w:right="518" w:firstLine="1008"/>
      </w:pPr>
      <w:r>
        <w:rPr>
          <w:color w:val="CD9078"/>
        </w:rPr>
        <w:t>'password_hash'</w:t>
      </w:r>
      <w:r>
        <w:rPr>
          <w:color w:val="DBDBDB"/>
        </w:rPr>
        <w:t>:</w:t>
      </w:r>
      <w:r>
        <w:rPr>
          <w:color w:val="DBDBDB"/>
          <w:spacing w:val="-7"/>
        </w:rPr>
        <w:t xml:space="preserve"> </w:t>
      </w:r>
      <w:r>
        <w:rPr>
          <w:color w:val="D4D4D4"/>
        </w:rPr>
        <w:t>password_hash</w:t>
      </w:r>
      <w:r>
        <w:rPr>
          <w:color w:val="D4D4D4"/>
          <w:spacing w:val="-7"/>
        </w:rPr>
        <w:t xml:space="preserve"> </w:t>
      </w: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Store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hashed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password,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 xml:space="preserve">not </w:t>
      </w:r>
      <w:r>
        <w:rPr>
          <w:color w:val="81B66B"/>
          <w:spacing w:val="-2"/>
        </w:rPr>
        <w:t>plaintext</w:t>
      </w:r>
    </w:p>
    <w:p w14:paraId="084D4164">
      <w:pPr>
        <w:spacing w:before="0" w:line="237" w:lineRule="exact"/>
        <w:ind w:left="504" w:right="0" w:firstLine="0"/>
        <w:jc w:val="lef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6DB812D9">
      <w:pPr>
        <w:pStyle w:val="4"/>
        <w:spacing w:before="169"/>
      </w:pPr>
    </w:p>
    <w:p w14:paraId="48F39028">
      <w:pPr>
        <w:pStyle w:val="4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1B6FA4A7">
      <w:pPr>
        <w:pStyle w:val="4"/>
        <w:spacing w:before="85" w:line="326" w:lineRule="auto"/>
        <w:ind w:left="1512" w:right="2724" w:hanging="505"/>
      </w:pPr>
      <w:r>
        <w:rPr>
          <w:color w:val="C89CC6"/>
        </w:rPr>
        <w:t xml:space="preserve">with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'w'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json.dump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indent=</w:t>
      </w:r>
      <w:r>
        <w:rPr>
          <w:color w:val="B4CDA7"/>
        </w:rPr>
        <w:t>4</w:t>
      </w:r>
      <w:r>
        <w:rPr>
          <w:color w:val="DBDBDB"/>
        </w:rPr>
        <w:t>)</w:t>
      </w:r>
    </w:p>
    <w:p w14:paraId="6AA2F8E4">
      <w:pPr>
        <w:pStyle w:val="4"/>
        <w:spacing w:line="237" w:lineRule="exact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data for 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 xml:space="preserve">' saved to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</w:p>
    <w:p w14:paraId="439A8765">
      <w:pPr>
        <w:pStyle w:val="4"/>
        <w:spacing w:before="85"/>
      </w:pPr>
      <w:r>
        <w:rPr>
          <w:color w:val="CD9078"/>
          <w:spacing w:val="-2"/>
        </w:rPr>
        <w:t>(SECURELY)."</w:t>
      </w:r>
      <w:r>
        <w:rPr>
          <w:color w:val="DBDBDB"/>
          <w:spacing w:val="-2"/>
        </w:rPr>
        <w:t>)</w:t>
      </w:r>
    </w:p>
    <w:p w14:paraId="43E5A65A">
      <w:pPr>
        <w:pStyle w:val="4"/>
        <w:spacing w:before="85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663B159F">
      <w:pPr>
        <w:pStyle w:val="4"/>
        <w:spacing w:before="85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"Error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14:paraId="1BCDD985">
      <w:pPr>
        <w:pStyle w:val="4"/>
        <w:spacing w:before="170"/>
      </w:pPr>
    </w:p>
    <w:p w14:paraId="38C0A5D5">
      <w:pPr>
        <w:pStyle w:val="4"/>
        <w:spacing w:line="326" w:lineRule="auto"/>
        <w:ind w:left="504" w:right="1102" w:hanging="505"/>
      </w:pPr>
      <w:r>
        <w:rPr>
          <w:color w:val="69A5D6"/>
        </w:rPr>
        <w:t xml:space="preserve">def </w:t>
      </w:r>
      <w:r>
        <w:rPr>
          <w:color w:val="DBDBAA"/>
        </w:rPr>
        <w:t>load_user_data_secure_json</w:t>
      </w:r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'secure_user_data.json'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user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securely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JSON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file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and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validates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its</w:t>
      </w:r>
    </w:p>
    <w:p w14:paraId="345D2166">
      <w:pPr>
        <w:pStyle w:val="4"/>
        <w:spacing w:line="237" w:lineRule="exact"/>
      </w:pPr>
      <w:r>
        <w:rPr>
          <w:color w:val="CD9078"/>
          <w:spacing w:val="-2"/>
        </w:rPr>
        <w:t>structure.</w:t>
      </w:r>
    </w:p>
    <w:p w14:paraId="651D2B4F">
      <w:pPr>
        <w:pStyle w:val="4"/>
        <w:spacing w:before="170"/>
      </w:pPr>
    </w:p>
    <w:p w14:paraId="0D1C0A6A">
      <w:pPr>
        <w:pStyle w:val="4"/>
        <w:ind w:left="504"/>
      </w:pPr>
      <w:r>
        <w:rPr>
          <w:color w:val="CD9078"/>
          <w:spacing w:val="-2"/>
        </w:rPr>
        <w:t>Args:</w:t>
      </w:r>
    </w:p>
    <w:p w14:paraId="325368DF">
      <w:pPr>
        <w:pStyle w:val="4"/>
        <w:spacing w:before="85"/>
        <w:ind w:left="1008"/>
      </w:pPr>
      <w:r>
        <w:rPr>
          <w:color w:val="CD9078"/>
        </w:rPr>
        <w:t xml:space="preserve">filename (str): The name of the file to load the data </w:t>
      </w:r>
      <w:r>
        <w:rPr>
          <w:color w:val="CD9078"/>
          <w:spacing w:val="-2"/>
        </w:rPr>
        <w:t>from.</w:t>
      </w:r>
    </w:p>
    <w:p w14:paraId="17C131D4">
      <w:pPr>
        <w:pStyle w:val="4"/>
        <w:spacing w:before="170"/>
      </w:pPr>
    </w:p>
    <w:p w14:paraId="44006D32">
      <w:pPr>
        <w:pStyle w:val="4"/>
        <w:ind w:left="504"/>
      </w:pPr>
      <w:r>
        <w:rPr>
          <w:color w:val="CD9078"/>
          <w:spacing w:val="-2"/>
        </w:rPr>
        <w:t>Returns:</w:t>
      </w:r>
    </w:p>
    <w:p w14:paraId="44938753">
      <w:pPr>
        <w:pStyle w:val="4"/>
        <w:spacing w:before="85"/>
        <w:ind w:left="1008"/>
      </w:pPr>
      <w:r>
        <w:rPr>
          <w:color w:val="CD9078"/>
        </w:rPr>
        <w:t xml:space="preserve">dict: The loaded user data if successful and valid, </w:t>
      </w:r>
      <w:r>
        <w:rPr>
          <w:color w:val="CD9078"/>
          <w:spacing w:val="-2"/>
        </w:rPr>
        <w:t>otherwise</w:t>
      </w:r>
    </w:p>
    <w:p w14:paraId="684EB406">
      <w:pPr>
        <w:pStyle w:val="4"/>
        <w:spacing w:before="85"/>
      </w:pPr>
      <w:r>
        <w:rPr>
          <w:color w:val="CD9078"/>
          <w:spacing w:val="-2"/>
        </w:rPr>
        <w:t>None.</w:t>
      </w:r>
    </w:p>
    <w:p w14:paraId="41D32447">
      <w:pPr>
        <w:spacing w:before="85"/>
        <w:ind w:left="504" w:right="0" w:firstLine="0"/>
        <w:jc w:val="left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14:paraId="2D00A189">
      <w:pPr>
        <w:pStyle w:val="4"/>
        <w:spacing w:before="85" w:line="326" w:lineRule="auto"/>
        <w:ind w:left="1008" w:right="3692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os.path.exists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"File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228AE76B">
      <w:pPr>
        <w:pStyle w:val="4"/>
        <w:spacing w:before="83"/>
      </w:pPr>
    </w:p>
    <w:p w14:paraId="621A0DCC">
      <w:pPr>
        <w:pStyle w:val="4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14FE191F">
      <w:pPr>
        <w:pStyle w:val="4"/>
        <w:spacing w:before="85" w:line="326" w:lineRule="auto"/>
        <w:ind w:left="1512" w:right="4489" w:hanging="505"/>
      </w:pPr>
      <w:r>
        <w:rPr>
          <w:color w:val="C89CC6"/>
        </w:rPr>
        <w:t>with</w:t>
      </w:r>
      <w:r>
        <w:rPr>
          <w:color w:val="C89CC6"/>
          <w:spacing w:val="-10"/>
        </w:rPr>
        <w:t xml:space="preserve">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'r'</w:t>
      </w:r>
      <w:r>
        <w:rPr>
          <w:color w:val="DBDBDB"/>
        </w:rPr>
        <w:t>)</w:t>
      </w:r>
      <w:r>
        <w:rPr>
          <w:color w:val="DBDBDB"/>
          <w:spacing w:val="-10"/>
        </w:rPr>
        <w:t xml:space="preserve"> </w:t>
      </w:r>
      <w:r>
        <w:rPr>
          <w:color w:val="C89CC6"/>
        </w:rPr>
        <w:t>as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user_data = json.load</w:t>
      </w:r>
      <w:r>
        <w:rPr>
          <w:color w:val="DBDBDB"/>
        </w:rPr>
        <w:t>(</w:t>
      </w:r>
      <w:r>
        <w:rPr>
          <w:color w:val="D4D4D4"/>
        </w:rPr>
        <w:t>f</w:t>
      </w:r>
      <w:r>
        <w:rPr>
          <w:color w:val="DBDBDB"/>
        </w:rPr>
        <w:t>)</w:t>
      </w:r>
    </w:p>
    <w:p w14:paraId="12F01CCC">
      <w:pPr>
        <w:pStyle w:val="4"/>
        <w:spacing w:before="83"/>
      </w:pPr>
    </w:p>
    <w:p w14:paraId="1B1DFDB1">
      <w:pPr>
        <w:pStyle w:val="4"/>
        <w:ind w:left="1008"/>
      </w:pPr>
      <w:r>
        <w:rPr>
          <w:color w:val="81B66B"/>
        </w:rPr>
        <w:t xml:space="preserve"># 2. Validate data </w:t>
      </w:r>
      <w:r>
        <w:rPr>
          <w:color w:val="81B66B"/>
          <w:spacing w:val="-2"/>
        </w:rPr>
        <w:t>structure</w:t>
      </w:r>
    </w:p>
    <w:p w14:paraId="6EA7BD6F">
      <w:pPr>
        <w:pStyle w:val="4"/>
        <w:spacing w:before="85" w:line="326" w:lineRule="auto"/>
        <w:ind w:right="518" w:firstLine="1008"/>
      </w:pPr>
      <w:r>
        <w:rPr>
          <w:color w:val="C89CC6"/>
        </w:rPr>
        <w:t>if</w:t>
      </w:r>
      <w:r>
        <w:rPr>
          <w:color w:val="C89CC6"/>
          <w:spacing w:val="-5"/>
        </w:rPr>
        <w:t xml:space="preserve"> </w:t>
      </w:r>
      <w:r>
        <w:rPr>
          <w:color w:val="81C6FF"/>
        </w:rPr>
        <w:t>not</w:t>
      </w:r>
      <w:r>
        <w:rPr>
          <w:color w:val="81C6FF"/>
          <w:spacing w:val="-5"/>
        </w:rPr>
        <w:t xml:space="preserve"> </w:t>
      </w:r>
      <w:r>
        <w:rPr>
          <w:color w:val="DBDBAA"/>
        </w:rPr>
        <w:t>isinstance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,</w:t>
      </w:r>
      <w:r>
        <w:rPr>
          <w:color w:val="DBDBDB"/>
          <w:spacing w:val="-5"/>
        </w:rPr>
        <w:t xml:space="preserve"> </w:t>
      </w:r>
      <w:r>
        <w:rPr>
          <w:color w:val="4EC8B0"/>
        </w:rPr>
        <w:t>dict</w:t>
      </w:r>
      <w:r>
        <w:rPr>
          <w:color w:val="DBDBDB"/>
        </w:rPr>
        <w:t>)</w:t>
      </w:r>
      <w:r>
        <w:rPr>
          <w:color w:val="DBDBDB"/>
          <w:spacing w:val="-5"/>
        </w:rPr>
        <w:t xml:space="preserve"> </w:t>
      </w:r>
      <w:r>
        <w:rPr>
          <w:color w:val="81C6FF"/>
        </w:rPr>
        <w:t>or</w:t>
      </w:r>
      <w:r>
        <w:rPr>
          <w:color w:val="81C6FF"/>
          <w:spacing w:val="-5"/>
        </w:rPr>
        <w:t xml:space="preserve"> </w:t>
      </w:r>
      <w:r>
        <w:rPr>
          <w:color w:val="CD9078"/>
        </w:rPr>
        <w:t>'username'</w:t>
      </w:r>
      <w:r>
        <w:rPr>
          <w:color w:val="CD9078"/>
          <w:spacing w:val="-5"/>
        </w:rPr>
        <w:t xml:space="preserve"> </w:t>
      </w:r>
      <w:r>
        <w:rPr>
          <w:color w:val="81C6FF"/>
        </w:rPr>
        <w:t>not</w:t>
      </w:r>
      <w:r>
        <w:rPr>
          <w:color w:val="81C6FF"/>
          <w:spacing w:val="-5"/>
        </w:rPr>
        <w:t xml:space="preserve"> </w:t>
      </w:r>
      <w:r>
        <w:rPr>
          <w:color w:val="81C6FF"/>
        </w:rPr>
        <w:t>in</w:t>
      </w:r>
      <w:r>
        <w:rPr>
          <w:color w:val="81C6FF"/>
          <w:spacing w:val="-5"/>
        </w:rPr>
        <w:t xml:space="preserve"> </w:t>
      </w:r>
      <w:r>
        <w:rPr>
          <w:color w:val="D4D4D4"/>
        </w:rPr>
        <w:t xml:space="preserve">user_data </w:t>
      </w:r>
      <w:r>
        <w:rPr>
          <w:color w:val="81C6FF"/>
        </w:rPr>
        <w:t xml:space="preserve">or </w:t>
      </w:r>
      <w:r>
        <w:rPr>
          <w:color w:val="CD9078"/>
        </w:rPr>
        <w:t xml:space="preserve">'password_hash' </w:t>
      </w:r>
      <w:r>
        <w:rPr>
          <w:color w:val="81C6FF"/>
        </w:rPr>
        <w:t xml:space="preserve">not in </w:t>
      </w:r>
      <w:r>
        <w:rPr>
          <w:color w:val="D4D4D4"/>
        </w:rPr>
        <w:t>user_data</w:t>
      </w:r>
      <w:r>
        <w:rPr>
          <w:color w:val="DBDBDB"/>
        </w:rPr>
        <w:t>:</w:t>
      </w:r>
    </w:p>
    <w:p w14:paraId="0FF9A104">
      <w:pPr>
        <w:pStyle w:val="4"/>
        <w:spacing w:line="237" w:lineRule="exact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"Error: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 xml:space="preserve">Invalid data structure in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'."</w:t>
      </w:r>
      <w:r>
        <w:rPr>
          <w:color w:val="DBDBDB"/>
          <w:spacing w:val="-2"/>
        </w:rPr>
        <w:t>)</w:t>
      </w:r>
    </w:p>
    <w:p w14:paraId="26DAE9A4">
      <w:pPr>
        <w:pStyle w:val="4"/>
        <w:spacing w:after="0" w:line="237" w:lineRule="exact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4964C9F5">
      <w:pPr>
        <w:pStyle w:val="4"/>
        <w:spacing w:before="80"/>
        <w:ind w:left="1512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913765</wp:posOffset>
                </wp:positionV>
                <wp:extent cx="5943600" cy="8217535"/>
                <wp:effectExtent l="0" t="0" r="0" b="0"/>
                <wp:wrapNone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72pt;margin-top:71.95pt;height:647.05pt;width:468pt;mso-position-horizontal-relative:page;mso-position-vertical-relative:page;z-index:-251649024;mso-width-relative:page;mso-height-relative:page;" fillcolor="#28292B" filled="t" stroked="f" coordsize="5943600,8217534" o:gfxdata="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Wa6Sz1gAAAA0BAAAPAAAAAAAAAAEAIAAAACIAAABkcnMvZG93bnJl&#10;di54bWxQSwECFAAUAAAACACHTuJATB/L2KoCAACkCAAADgAAAAAAAAABACAAAAAlAQAAZHJzL2Uy&#10;b0RvYy54bWxQSwUGAAAAAAYABgBZAQAAQQYAAAAA&#10;" path="m5943600,2260612l0,2260612,0,2463812,0,2476512,0,8216913,5943600,8216913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C89CC6"/>
        </w:rPr>
        <w:t xml:space="preserve">return </w:t>
      </w:r>
      <w:r>
        <w:rPr>
          <w:color w:val="569CD5"/>
          <w:spacing w:val="-4"/>
        </w:rPr>
        <w:t>None</w:t>
      </w:r>
    </w:p>
    <w:p w14:paraId="2CD5584B">
      <w:pPr>
        <w:pStyle w:val="4"/>
        <w:spacing w:before="169"/>
      </w:pPr>
    </w:p>
    <w:p w14:paraId="15F75D63">
      <w:pPr>
        <w:pStyle w:val="4"/>
        <w:spacing w:before="1" w:line="326" w:lineRule="auto"/>
        <w:ind w:left="1008" w:right="1210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loaded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DBDBDB"/>
          <w:spacing w:val="-8"/>
        </w:rPr>
        <w:t xml:space="preserve"> </w:t>
      </w:r>
      <w:r>
        <w:rPr>
          <w:color w:val="CD9078"/>
        </w:rPr>
        <w:t>(SECURELY)."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D4D4D4"/>
        </w:rPr>
        <w:t>user_data</w:t>
      </w:r>
    </w:p>
    <w:p w14:paraId="77EC5FEF">
      <w:pPr>
        <w:pStyle w:val="4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  <w:spacing w:val="-2"/>
        </w:rPr>
        <w:t>json.JSONDecodeError</w:t>
      </w:r>
      <w:r>
        <w:rPr>
          <w:color w:val="DBDBDB"/>
          <w:spacing w:val="-2"/>
        </w:rPr>
        <w:t>:</w:t>
      </w:r>
    </w:p>
    <w:p w14:paraId="15B5F4B5">
      <w:pPr>
        <w:pStyle w:val="4"/>
        <w:spacing w:before="85" w:line="326" w:lineRule="auto"/>
        <w:ind w:left="1008" w:right="15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"Error: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Invalid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JSON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format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12F7561A">
      <w:pPr>
        <w:pStyle w:val="4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4C5983B8">
      <w:pPr>
        <w:pStyle w:val="4"/>
        <w:spacing w:before="85" w:line="326" w:lineRule="auto"/>
        <w:ind w:left="1008"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data:</w:t>
      </w:r>
      <w:r>
        <w:rPr>
          <w:color w:val="CD9078"/>
          <w:spacing w:val="-13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6BBD9A26">
      <w:pPr>
        <w:pStyle w:val="4"/>
        <w:spacing w:before="83"/>
      </w:pPr>
    </w:p>
    <w:p w14:paraId="711A3318">
      <w:pPr>
        <w:pStyle w:val="4"/>
        <w:spacing w:line="326" w:lineRule="auto"/>
      </w:pPr>
      <w:r>
        <w:rPr>
          <w:color w:val="69A5D6"/>
        </w:rPr>
        <w:t>def</w:t>
      </w:r>
      <w:r>
        <w:rPr>
          <w:color w:val="69A5D6"/>
          <w:spacing w:val="-19"/>
        </w:rPr>
        <w:t xml:space="preserve"> </w:t>
      </w:r>
      <w:r>
        <w:rPr>
          <w:color w:val="DBDBAA"/>
        </w:rPr>
        <w:t>verify_user_password</w:t>
      </w:r>
      <w:r>
        <w:rPr>
          <w:color w:val="D4D4D4"/>
        </w:rPr>
        <w:t>(</w:t>
      </w:r>
      <w:r>
        <w:rPr>
          <w:color w:val="9CDBFE"/>
        </w:rPr>
        <w:t>username_to_check</w:t>
      </w:r>
      <w:r>
        <w:rPr>
          <w:color w:val="D4D4D4"/>
        </w:rPr>
        <w:t>,</w:t>
      </w:r>
      <w:r>
        <w:rPr>
          <w:color w:val="D4D4D4"/>
          <w:spacing w:val="-19"/>
        </w:rPr>
        <w:t xml:space="preserve"> </w:t>
      </w:r>
      <w:r>
        <w:rPr>
          <w:color w:val="9CDBFE"/>
        </w:rPr>
        <w:t>password_to_check</w:t>
      </w:r>
      <w:r>
        <w:rPr>
          <w:color w:val="D4D4D4"/>
        </w:rPr>
        <w:t xml:space="preserve">, </w:t>
      </w:r>
      <w:r>
        <w:rPr>
          <w:color w:val="9CDBFE"/>
          <w:spacing w:val="-2"/>
        </w:rPr>
        <w:t>filename</w:t>
      </w:r>
      <w:r>
        <w:rPr>
          <w:color w:val="D4D4D4"/>
          <w:spacing w:val="-2"/>
        </w:rPr>
        <w:t>=</w:t>
      </w:r>
      <w:r>
        <w:rPr>
          <w:color w:val="CD9078"/>
          <w:spacing w:val="-2"/>
        </w:rPr>
        <w:t>'secure_user_data.json'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0B42C61F">
      <w:pPr>
        <w:pStyle w:val="4"/>
        <w:spacing w:line="237" w:lineRule="exact"/>
        <w:ind w:left="504"/>
      </w:pPr>
      <w:r>
        <w:rPr>
          <w:color w:val="CD9078"/>
        </w:rPr>
        <w:t xml:space="preserve">"""Verifies a user's password against the stored hashed </w:t>
      </w:r>
      <w:r>
        <w:rPr>
          <w:color w:val="CD9078"/>
          <w:spacing w:val="-2"/>
        </w:rPr>
        <w:t>password.</w:t>
      </w:r>
    </w:p>
    <w:p w14:paraId="3C8E4178">
      <w:pPr>
        <w:pStyle w:val="4"/>
        <w:spacing w:before="170"/>
      </w:pPr>
    </w:p>
    <w:p w14:paraId="65DC494C">
      <w:pPr>
        <w:pStyle w:val="4"/>
        <w:ind w:left="504"/>
      </w:pPr>
      <w:r>
        <w:rPr>
          <w:color w:val="CD9078"/>
          <w:spacing w:val="-2"/>
        </w:rPr>
        <w:t>Args:</w:t>
      </w:r>
    </w:p>
    <w:p w14:paraId="34CDF58E">
      <w:pPr>
        <w:pStyle w:val="4"/>
        <w:spacing w:before="85" w:line="326" w:lineRule="auto"/>
        <w:ind w:left="1008" w:right="1210"/>
      </w:pPr>
      <w:r>
        <w:rPr>
          <w:color w:val="CD9078"/>
        </w:rPr>
        <w:t>username_to_check (str): The username to verify. password_to_check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(str):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The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plaintext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password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check. filename (str): The file containing the user data.</w:t>
      </w:r>
    </w:p>
    <w:p w14:paraId="36B65A17">
      <w:pPr>
        <w:pStyle w:val="4"/>
        <w:spacing w:before="83"/>
      </w:pPr>
    </w:p>
    <w:p w14:paraId="01799EE0">
      <w:pPr>
        <w:pStyle w:val="4"/>
        <w:ind w:left="504"/>
      </w:pPr>
      <w:r>
        <w:rPr>
          <w:color w:val="CD9078"/>
          <w:spacing w:val="-2"/>
        </w:rPr>
        <w:t>Returns:</w:t>
      </w:r>
    </w:p>
    <w:p w14:paraId="66BE9759">
      <w:pPr>
        <w:pStyle w:val="4"/>
        <w:spacing w:before="85"/>
        <w:ind w:left="1008"/>
      </w:pPr>
      <w:r>
        <w:rPr>
          <w:color w:val="CD9078"/>
        </w:rPr>
        <w:t xml:space="preserve">bool: True if the username and password match, False </w:t>
      </w:r>
      <w:r>
        <w:rPr>
          <w:color w:val="CD9078"/>
          <w:spacing w:val="-2"/>
        </w:rPr>
        <w:t>otherwise.</w:t>
      </w:r>
    </w:p>
    <w:p w14:paraId="7CE97D96">
      <w:pPr>
        <w:spacing w:before="85"/>
        <w:ind w:left="504" w:right="0" w:firstLine="0"/>
        <w:jc w:val="left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14:paraId="6ABCE177">
      <w:pPr>
        <w:pStyle w:val="4"/>
        <w:spacing w:before="85"/>
        <w:ind w:left="504"/>
      </w:pPr>
      <w:r>
        <w:rPr>
          <w:color w:val="D4D4D4"/>
        </w:rPr>
        <w:t>user_data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load_user_data_secure_json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)</w:t>
      </w:r>
    </w:p>
    <w:p w14:paraId="255C16A7">
      <w:pPr>
        <w:pStyle w:val="4"/>
        <w:spacing w:before="85" w:line="326" w:lineRule="auto"/>
        <w:ind w:left="1008" w:right="1589" w:hanging="505"/>
      </w:pPr>
      <w:r>
        <w:rPr>
          <w:color w:val="C89CC6"/>
        </w:rPr>
        <w:t>if</w:t>
      </w:r>
      <w:r>
        <w:rPr>
          <w:color w:val="C89CC6"/>
          <w:spacing w:val="-8"/>
        </w:rPr>
        <w:t xml:space="preserve"> </w:t>
      </w:r>
      <w:r>
        <w:rPr>
          <w:color w:val="D4D4D4"/>
        </w:rPr>
        <w:t>user_data</w:t>
      </w:r>
      <w:r>
        <w:rPr>
          <w:color w:val="D4D4D4"/>
          <w:spacing w:val="-8"/>
        </w:rPr>
        <w:t xml:space="preserve"> </w:t>
      </w:r>
      <w:r>
        <w:rPr>
          <w:color w:val="81C6FF"/>
        </w:rPr>
        <w:t>and</w:t>
      </w:r>
      <w:r>
        <w:rPr>
          <w:color w:val="81C6FF"/>
          <w:spacing w:val="-8"/>
        </w:rPr>
        <w:t xml:space="preserve"> </w:t>
      </w:r>
      <w:r>
        <w:rPr>
          <w:color w:val="D4D4D4"/>
        </w:rPr>
        <w:t>user_data</w:t>
      </w:r>
      <w:r>
        <w:rPr>
          <w:color w:val="DBDBDB"/>
        </w:rPr>
        <w:t>[</w:t>
      </w:r>
      <w:r>
        <w:rPr>
          <w:color w:val="CD9078"/>
        </w:rPr>
        <w:t>'username'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8"/>
        </w:rPr>
        <w:t xml:space="preserve"> </w:t>
      </w:r>
      <w:r>
        <w:rPr>
          <w:color w:val="D4D4D4"/>
        </w:rPr>
        <w:t>username_to_check</w:t>
      </w:r>
      <w:r>
        <w:rPr>
          <w:color w:val="DBDBDB"/>
        </w:rPr>
        <w:t xml:space="preserve">: </w:t>
      </w:r>
      <w:r>
        <w:rPr>
          <w:color w:val="81B66B"/>
        </w:rPr>
        <w:t># 3. Check password hash</w:t>
      </w:r>
    </w:p>
    <w:p w14:paraId="00123588">
      <w:pPr>
        <w:pStyle w:val="4"/>
        <w:spacing w:line="326" w:lineRule="auto"/>
        <w:ind w:firstLine="1008"/>
      </w:pPr>
      <w:r>
        <w:rPr>
          <w:color w:val="C89CC6"/>
        </w:rPr>
        <w:t>return</w:t>
      </w:r>
      <w:r>
        <w:rPr>
          <w:color w:val="C89CC6"/>
          <w:spacing w:val="-32"/>
        </w:rPr>
        <w:t xml:space="preserve"> </w:t>
      </w:r>
      <w:r>
        <w:rPr>
          <w:color w:val="D4D4D4"/>
        </w:rPr>
        <w:t>check_password_hash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[</w:t>
      </w:r>
      <w:r>
        <w:rPr>
          <w:color w:val="CD9078"/>
        </w:rPr>
        <w:t>'password_hash'</w:t>
      </w:r>
      <w:r>
        <w:rPr>
          <w:color w:val="DBDBDB"/>
        </w:rPr>
        <w:t xml:space="preserve">], </w:t>
      </w:r>
      <w:r>
        <w:rPr>
          <w:color w:val="D4D4D4"/>
          <w:spacing w:val="-2"/>
        </w:rPr>
        <w:t>password_to_check</w:t>
      </w:r>
      <w:r>
        <w:rPr>
          <w:color w:val="DBDBDB"/>
          <w:spacing w:val="-2"/>
        </w:rPr>
        <w:t>)</w:t>
      </w:r>
    </w:p>
    <w:p w14:paraId="0D935B9D">
      <w:pPr>
        <w:pStyle w:val="4"/>
        <w:spacing w:line="237" w:lineRule="exact"/>
        <w:ind w:left="504"/>
      </w:pPr>
      <w:r>
        <w:rPr>
          <w:color w:val="C89CC6"/>
        </w:rPr>
        <w:t xml:space="preserve">return </w:t>
      </w:r>
      <w:r>
        <w:rPr>
          <w:color w:val="569CD5"/>
          <w:spacing w:val="-2"/>
        </w:rPr>
        <w:t>False</w:t>
      </w:r>
    </w:p>
    <w:p w14:paraId="7BC50E07">
      <w:pPr>
        <w:pStyle w:val="4"/>
        <w:spacing w:before="4" w:line="640" w:lineRule="atLeast"/>
        <w:ind w:right="4741"/>
      </w:pP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Demonstration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of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usage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 # 1. Save secure user data</w:t>
      </w:r>
    </w:p>
    <w:p w14:paraId="6F096329">
      <w:pPr>
        <w:pStyle w:val="4"/>
        <w:spacing w:before="91" w:line="326" w:lineRule="auto"/>
        <w:ind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 Saving Secure Data ---"</w:t>
      </w:r>
      <w:r>
        <w:rPr>
          <w:color w:val="DBDBDB"/>
        </w:rPr>
        <w:t xml:space="preserve">) </w:t>
      </w:r>
      <w:r>
        <w:rPr>
          <w:color w:val="D4D4D4"/>
        </w:rPr>
        <w:t xml:space="preserve">secure_username = </w:t>
      </w:r>
      <w:r>
        <w:rPr>
          <w:color w:val="CD9078"/>
        </w:rPr>
        <w:t xml:space="preserve">'secure_user' </w:t>
      </w:r>
      <w:r>
        <w:rPr>
          <w:color w:val="D4D4D4"/>
        </w:rPr>
        <w:t>secure_password</w:t>
      </w:r>
      <w:r>
        <w:rPr>
          <w:color w:val="D4D4D4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CD9078"/>
        </w:rPr>
        <w:t>'secure_password_123'</w:t>
      </w:r>
    </w:p>
    <w:p w14:paraId="7A93173A">
      <w:pPr>
        <w:pStyle w:val="4"/>
        <w:spacing w:line="236" w:lineRule="exact"/>
      </w:pPr>
      <w:r>
        <w:rPr>
          <w:color w:val="D4D4D4"/>
        </w:rPr>
        <w:t>save_user_data_secure_json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>,</w:t>
      </w:r>
      <w:r>
        <w:rPr>
          <w:color w:val="DBDBDB"/>
          <w:spacing w:val="-2"/>
        </w:rPr>
        <w:t xml:space="preserve"> </w:t>
      </w:r>
      <w:r>
        <w:rPr>
          <w:color w:val="D4D4D4"/>
          <w:spacing w:val="-2"/>
        </w:rPr>
        <w:t>secure_password</w:t>
      </w:r>
      <w:r>
        <w:rPr>
          <w:color w:val="DBDBDB"/>
          <w:spacing w:val="-2"/>
        </w:rPr>
        <w:t>)</w:t>
      </w:r>
    </w:p>
    <w:p w14:paraId="3A89901E">
      <w:pPr>
        <w:pStyle w:val="4"/>
        <w:spacing w:before="170"/>
      </w:pPr>
    </w:p>
    <w:p w14:paraId="223BC2DB">
      <w:pPr>
        <w:pStyle w:val="4"/>
        <w:spacing w:line="326" w:lineRule="auto"/>
        <w:ind w:right="4929"/>
      </w:pPr>
      <w:r>
        <w:rPr>
          <w:color w:val="81B66B"/>
        </w:rPr>
        <w:t xml:space="preserve"># 2. Load the secure user data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Secure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---"</w:t>
      </w:r>
      <w:r>
        <w:rPr>
          <w:color w:val="DBDBDB"/>
        </w:rPr>
        <w:t>)</w:t>
      </w:r>
    </w:p>
    <w:p w14:paraId="5FBB4E36">
      <w:pPr>
        <w:pStyle w:val="4"/>
        <w:spacing w:after="0" w:line="326" w:lineRule="auto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10F7F029">
      <w:pPr>
        <w:pStyle w:val="4"/>
        <w:spacing w:before="80"/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50165</wp:posOffset>
                </wp:positionV>
                <wp:extent cx="5943600" cy="4521200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52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5212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4521200"/>
                              </a:lnTo>
                              <a:lnTo>
                                <a:pt x="5943600" y="45212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45212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45212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72pt;margin-top:3.95pt;height:356pt;width:468pt;mso-position-horizontal-relative:page;z-index:-251648000;mso-width-relative:page;mso-height-relative:page;" fillcolor="#28292B" filled="t" stroked="f" coordsize="5943600,4521200" o:gfxdata="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KBBWmdoAAAAKAQAADwAAAAAAAAABACAAAAAiAAAAZHJzL2Rvd25y&#10;ZXYueG1sUEsBAhQAFAAAAAgAh07iQIQoroanAgAApAgAAA4AAAAAAAAAAQAgAAAAKQEAAGRycy9l&#10;Mm9Eb2MueG1sUEsFBgAAAAAGAAYAWQEAAEIGAAAAAA==&#10;" path="m5943600,2260612l0,2260612,0,2463812,0,2476512,0,4521200,5943600,4521200,5943600,2463812,5943600,2260612xem5943600,825512l0,825512,0,1028712,0,1041412,0,2260600,5943600,2260600,5943600,1028712,5943600,825512xem5943600,0l0,0,0,203200,0,215900,0,825500,5943600,825500,5943600,203200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D4D4D4"/>
        </w:rPr>
        <w:t xml:space="preserve">loaded_secure_data = </w:t>
      </w:r>
      <w:r>
        <w:rPr>
          <w:color w:val="D4D4D4"/>
          <w:spacing w:val="-2"/>
        </w:rPr>
        <w:t>load_user_data_secure_json</w:t>
      </w:r>
      <w:r>
        <w:rPr>
          <w:color w:val="DBDBDB"/>
          <w:spacing w:val="-2"/>
        </w:rPr>
        <w:t>()</w:t>
      </w:r>
    </w:p>
    <w:p w14:paraId="668D238D">
      <w:pPr>
        <w:pStyle w:val="4"/>
        <w:spacing w:before="169"/>
      </w:pPr>
    </w:p>
    <w:p w14:paraId="16889BB0">
      <w:pPr>
        <w:pStyle w:val="4"/>
        <w:spacing w:before="1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loaded_secure_data</w:t>
      </w:r>
      <w:r>
        <w:rPr>
          <w:color w:val="DBDBDB"/>
          <w:spacing w:val="-2"/>
        </w:rPr>
        <w:t>:</w:t>
      </w:r>
    </w:p>
    <w:p w14:paraId="6BDB76E4">
      <w:pPr>
        <w:pStyle w:val="4"/>
        <w:spacing w:before="85" w:line="326" w:lineRule="auto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Username:</w:t>
      </w:r>
      <w:r>
        <w:rPr>
          <w:color w:val="CD9078"/>
          <w:spacing w:val="-19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loaded_secure_data.get</w:t>
      </w:r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 Password Hash:</w:t>
      </w:r>
    </w:p>
    <w:p w14:paraId="1EC93A23">
      <w:pPr>
        <w:pStyle w:val="4"/>
        <w:spacing w:line="237" w:lineRule="exact"/>
      </w:pPr>
      <w:r>
        <w:rPr>
          <w:color w:val="DBDBDB"/>
        </w:rPr>
        <w:t>{</w:t>
      </w:r>
      <w:r>
        <w:rPr>
          <w:color w:val="D4D4D4"/>
        </w:rPr>
        <w:t>loaded_secure_data.get</w:t>
      </w:r>
      <w:r>
        <w:rPr>
          <w:color w:val="DBDBDB"/>
        </w:rPr>
        <w:t>(</w:t>
      </w:r>
      <w:r>
        <w:rPr>
          <w:color w:val="CD9078"/>
        </w:rPr>
        <w:t>'password_hash'</w:t>
      </w:r>
      <w:r>
        <w:rPr>
          <w:color w:val="DBDBDB"/>
        </w:rPr>
        <w:t>)[:</w:t>
      </w:r>
      <w:r>
        <w:rPr>
          <w:color w:val="B4CDA7"/>
        </w:rPr>
        <w:t>20</w:t>
      </w:r>
      <w:r>
        <w:rPr>
          <w:color w:val="DBDBDB"/>
        </w:rPr>
        <w:t>]}</w:t>
      </w:r>
      <w:r>
        <w:rPr>
          <w:color w:val="CD9078"/>
        </w:rPr>
        <w:t>..."</w:t>
      </w:r>
      <w:r>
        <w:rPr>
          <w:color w:val="DBDBDB"/>
        </w:rPr>
        <w:t xml:space="preserve">) </w:t>
      </w:r>
      <w:r>
        <w:rPr>
          <w:color w:val="81B66B"/>
        </w:rPr>
        <w:t xml:space="preserve"># Show truncated </w:t>
      </w:r>
      <w:r>
        <w:rPr>
          <w:color w:val="81B66B"/>
          <w:spacing w:val="-4"/>
        </w:rPr>
        <w:t>hash</w:t>
      </w:r>
    </w:p>
    <w:p w14:paraId="0BE338D7">
      <w:pPr>
        <w:pStyle w:val="4"/>
        <w:spacing w:before="169"/>
      </w:pPr>
    </w:p>
    <w:p w14:paraId="6C6A8D17">
      <w:pPr>
        <w:pStyle w:val="4"/>
        <w:spacing w:before="1"/>
      </w:pPr>
      <w:r>
        <w:rPr>
          <w:color w:val="81B66B"/>
        </w:rPr>
        <w:t xml:space="preserve"># 3. Verify user </w:t>
      </w:r>
      <w:r>
        <w:rPr>
          <w:color w:val="81B66B"/>
          <w:spacing w:val="-2"/>
        </w:rPr>
        <w:t>password</w:t>
      </w:r>
    </w:p>
    <w:p w14:paraId="44B33FC8">
      <w:pPr>
        <w:pStyle w:val="4"/>
        <w:spacing w:before="8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 Verifying User Passwords ---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14:paraId="60ABFDAF">
      <w:pPr>
        <w:pStyle w:val="4"/>
        <w:spacing w:before="85" w:line="326" w:lineRule="auto"/>
        <w:ind w:left="504" w:right="518" w:hanging="505"/>
      </w:pPr>
      <w:r>
        <w:rPr>
          <w:color w:val="C89CC6"/>
        </w:rPr>
        <w:t>if</w:t>
      </w:r>
      <w:r>
        <w:rPr>
          <w:color w:val="C89CC6"/>
          <w:spacing w:val="-19"/>
        </w:rPr>
        <w:t xml:space="preserve"> </w:t>
      </w:r>
      <w:r>
        <w:rPr>
          <w:color w:val="D4D4D4"/>
        </w:rPr>
        <w:t>verify_user_password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secure_password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 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CORRECT."</w:t>
      </w:r>
      <w:r>
        <w:rPr>
          <w:color w:val="DBDBDB"/>
          <w:spacing w:val="-2"/>
        </w:rPr>
        <w:t>)</w:t>
      </w:r>
    </w:p>
    <w:p w14:paraId="2040AB2F">
      <w:pPr>
        <w:pStyle w:val="4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520D0B10">
      <w:pPr>
        <w:pStyle w:val="4"/>
        <w:spacing w:before="85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14:paraId="242B1F7B">
      <w:pPr>
        <w:pStyle w:val="4"/>
        <w:spacing w:before="170"/>
      </w:pPr>
    </w:p>
    <w:p w14:paraId="3E9A6536">
      <w:pPr>
        <w:pStyle w:val="4"/>
      </w:pPr>
      <w:r>
        <w:rPr>
          <w:color w:val="81B66B"/>
        </w:rPr>
        <w:t xml:space="preserve"># Test with an incorrect </w:t>
      </w:r>
      <w:r>
        <w:rPr>
          <w:color w:val="81B66B"/>
          <w:spacing w:val="-2"/>
        </w:rPr>
        <w:t>password</w:t>
      </w:r>
    </w:p>
    <w:p w14:paraId="751E64DC">
      <w:pPr>
        <w:pStyle w:val="4"/>
        <w:spacing w:before="85" w:line="326" w:lineRule="auto"/>
        <w:ind w:left="504" w:right="414" w:hanging="505"/>
      </w:pPr>
      <w:r>
        <w:rPr>
          <w:color w:val="C89CC6"/>
        </w:rPr>
        <w:t xml:space="preserve">if </w:t>
      </w:r>
      <w:r>
        <w:rPr>
          <w:color w:val="D4D4D4"/>
        </w:rPr>
        <w:t>verify_user_password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 xml:space="preserve">, </w:t>
      </w:r>
      <w:r>
        <w:rPr>
          <w:color w:val="CD9078"/>
        </w:rPr>
        <w:t>'wrong_password'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(incorrectly)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CORRECT."</w:t>
      </w:r>
      <w:r>
        <w:rPr>
          <w:color w:val="DBDBDB"/>
        </w:rPr>
        <w:t>)</w:t>
      </w:r>
    </w:p>
    <w:p w14:paraId="6C49B467">
      <w:pPr>
        <w:pStyle w:val="4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34598F68">
      <w:pPr>
        <w:pStyle w:val="4"/>
        <w:spacing w:before="85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(correctly)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14:paraId="7A8D6AA8">
      <w:pPr>
        <w:pStyle w:val="4"/>
        <w:spacing w:before="170"/>
      </w:pPr>
    </w:p>
    <w:p w14:paraId="3E9D7E47">
      <w:pPr>
        <w:pStyle w:val="4"/>
        <w:spacing w:line="326" w:lineRule="auto"/>
        <w:ind w:right="51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"\nThis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revised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script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demonstrates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significantly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more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secure approach to handling user data."</w:t>
      </w:r>
      <w:r>
        <w:rPr>
          <w:color w:val="DBDBDB"/>
        </w:rPr>
        <w:t>)</w:t>
      </w:r>
    </w:p>
    <w:p w14:paraId="0FCE9D55">
      <w:pPr>
        <w:pStyle w:val="4"/>
        <w:spacing w:before="210"/>
      </w:pPr>
    </w:p>
    <w:p w14:paraId="6D426699">
      <w:pPr>
        <w:spacing w:before="1"/>
        <w:ind w:left="0" w:right="0" w:firstLine="0"/>
        <w:jc w:val="left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779A7783">
      <w:pPr>
        <w:pStyle w:val="4"/>
        <w:rPr>
          <w:rFonts w:ascii="Arial MT"/>
          <w:sz w:val="20"/>
        </w:rPr>
      </w:pPr>
    </w:p>
    <w:p w14:paraId="06193BE6">
      <w:pPr>
        <w:pStyle w:val="4"/>
        <w:rPr>
          <w:rFonts w:ascii="Arial MT"/>
          <w:sz w:val="20"/>
        </w:rPr>
      </w:pPr>
    </w:p>
    <w:p w14:paraId="21F01DAC">
      <w:pPr>
        <w:pStyle w:val="4"/>
        <w:spacing w:before="6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203200</wp:posOffset>
                </wp:positionV>
                <wp:extent cx="5943600" cy="2647950"/>
                <wp:effectExtent l="0" t="0" r="0" b="0"/>
                <wp:wrapTopAndBottom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6479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DB5A114">
                            <w:pPr>
                              <w:pStyle w:val="4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Saving 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272F3A66">
                            <w:pPr>
                              <w:pStyle w:val="4"/>
                              <w:spacing w:before="37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User data for 'secure_user' saved to secure_user_data.json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(SECURELY).</w:t>
                            </w:r>
                          </w:p>
                          <w:p w14:paraId="67ECF314">
                            <w:pPr>
                              <w:pStyle w:val="4"/>
                              <w:spacing w:before="7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654D831F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Loading 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37C798C7">
                            <w:pPr>
                              <w:pStyle w:val="4"/>
                              <w:spacing w:before="37" w:line="276" w:lineRule="auto"/>
                              <w:ind w:left="105" w:right="236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secure_user_data.json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Loaded Username: secure_user</w:t>
                            </w:r>
                          </w:p>
                          <w:p w14:paraId="72DCD850">
                            <w:pPr>
                              <w:pStyle w:val="4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Loaded Password Hash: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scrypt:32768:8:1$Spb...</w:t>
                            </w:r>
                          </w:p>
                          <w:p w14:paraId="1B8025D2">
                            <w:pPr>
                              <w:pStyle w:val="4"/>
                              <w:spacing w:before="7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79B17688">
                            <w:pPr>
                              <w:pStyle w:val="4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Verifying User Passwords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6F4B3BA0">
                            <w:pPr>
                              <w:pStyle w:val="4"/>
                              <w:spacing w:before="37" w:line="276" w:lineRule="auto"/>
                              <w:ind w:left="105" w:right="236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secure_user_data.json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Password for 'secure_user' is CORRECT.</w:t>
                            </w:r>
                          </w:p>
                          <w:p w14:paraId="0A867BD2">
                            <w:pPr>
                              <w:pStyle w:val="4"/>
                              <w:spacing w:line="276" w:lineRule="auto"/>
                              <w:ind w:left="105" w:right="236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secure_user_data.json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Password for 'secure_user' is (correctly) INCORRECT.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26" o:spt="202" type="#_x0000_t202" style="position:absolute;left:0pt;margin-left:72pt;margin-top:16pt;height:208.5pt;width:468pt;mso-position-horizontal-relative:page;mso-wrap-distance-bottom:0pt;mso-wrap-distance-top:0pt;z-index:-251629568;mso-width-relative:page;mso-height-relative:page;" fillcolor="#333333" filled="t" stroked="f" coordsize="21600,21600" o:gfxdata="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rz+GVNgAAAALAQAADwAAAAAAAAABACAAAAAi&#10;AAAAZHJzL2Rvd25yZXYueG1sUEsBAhQAFAAAAAgAh07iQDreTtDRAQAAqwMAAA4AAAAAAAAAAQAg&#10;AAAAJw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DB5A114">
                      <w:pPr>
                        <w:pStyle w:val="4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Saving 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272F3A66">
                      <w:pPr>
                        <w:pStyle w:val="4"/>
                        <w:spacing w:before="37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User data for 'secure_user' saved to secure_user_data.json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(SECURELY).</w:t>
                      </w:r>
                    </w:p>
                    <w:p w14:paraId="67ECF314">
                      <w:pPr>
                        <w:pStyle w:val="4"/>
                        <w:spacing w:before="74"/>
                        <w:rPr>
                          <w:rFonts w:ascii="Consolas"/>
                          <w:color w:val="000000"/>
                        </w:rPr>
                      </w:pPr>
                    </w:p>
                    <w:p w14:paraId="654D831F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Loading 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37C798C7">
                      <w:pPr>
                        <w:pStyle w:val="4"/>
                        <w:spacing w:before="37" w:line="276" w:lineRule="auto"/>
                        <w:ind w:left="105" w:right="236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secure_user_data.json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Loaded Username: secure_user</w:t>
                      </w:r>
                    </w:p>
                    <w:p w14:paraId="72DCD850">
                      <w:pPr>
                        <w:pStyle w:val="4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Loaded Password Hash: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scrypt:32768:8:1$Spb...</w:t>
                      </w:r>
                    </w:p>
                    <w:p w14:paraId="1B8025D2">
                      <w:pPr>
                        <w:pStyle w:val="4"/>
                        <w:spacing w:before="73"/>
                        <w:rPr>
                          <w:rFonts w:ascii="Consolas"/>
                          <w:color w:val="000000"/>
                        </w:rPr>
                      </w:pPr>
                    </w:p>
                    <w:p w14:paraId="79B17688">
                      <w:pPr>
                        <w:pStyle w:val="4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Verifying User Passwords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6F4B3BA0">
                      <w:pPr>
                        <w:pStyle w:val="4"/>
                        <w:spacing w:before="37" w:line="276" w:lineRule="auto"/>
                        <w:ind w:left="105" w:right="236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secure_user_data.json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Password for 'secure_user' is CORRECT.</w:t>
                      </w:r>
                    </w:p>
                    <w:p w14:paraId="0A867BD2">
                      <w:pPr>
                        <w:pStyle w:val="4"/>
                        <w:spacing w:line="276" w:lineRule="auto"/>
                        <w:ind w:left="105" w:right="236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secure_user_data.json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Password for 'secure_user' is (correctly) INCORRECT.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4FAD351">
      <w:pPr>
        <w:pStyle w:val="4"/>
        <w:spacing w:after="0"/>
        <w:rPr>
          <w:rFonts w:ascii="Arial MT"/>
          <w:sz w:val="20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6999F77C">
      <w:pPr>
        <w:pStyle w:val="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5943600" cy="495300"/>
                <wp:effectExtent l="0" t="0" r="0" b="0"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95300"/>
                          <a:chOff x="0" y="0"/>
                          <a:chExt cx="5943600" cy="4953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436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95300">
                                <a:moveTo>
                                  <a:pt x="5943600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49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9436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37BDB">
                              <w:pPr>
                                <w:spacing w:before="103" w:line="276" w:lineRule="auto"/>
                                <w:ind w:left="105" w:right="11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revised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script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demonstrates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significantly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more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approach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to handling user 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pt;width:468pt;" coordsize="5943600,495300" o:gfxdata="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uj399UAAAAEAQAADwAAAAAAAAABACAAAAAiAAAAZHJzL2Rvd25yZXYu&#10;eG1sUEsBAhQAFAAAAAgAh07iQOA90SSpAgAAswcAAA4AAAAAAAAAAQAgAAAAJAEAAGRycy9lMm9E&#10;b2MueG1sUEsFBgAAAAAGAAYAWQEAAD8GAAAAAA==&#10;">
                <o:lock v:ext="edit" aspectratio="f"/>
                <v:shape id="Graphic 47" o:spid="_x0000_s1026" o:spt="100" style="position:absolute;left:0;top:0;height:495300;width:5943600;" fillcolor="#333333" filled="t" stroked="f" coordsize="5943600,495300" o:gfxdata="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2MjOr4A&#10;AADbAAAADwAAAAAAAAABACAAAAAiAAAAZHJzL2Rvd25yZXYueG1sUEsBAhQAFAAAAAgAh07iQDMv&#10;BZ47AAAAOQAAABAAAAAAAAAAAQAgAAAADQEAAGRycy9zaGFwZXhtbC54bWxQSwUGAAAAAAYABgBb&#10;AQAAtwMAAAAA&#10;" path="m5943600,495300l0,495300,0,0,5943600,0,5943600,4953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8" o:spid="_x0000_s1026" o:spt="202" type="#_x0000_t202" style="position:absolute;left:0;top:0;height:495300;width:5943600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F37BDB">
                        <w:pPr>
                          <w:spacing w:before="103" w:line="276" w:lineRule="auto"/>
                          <w:ind w:left="105" w:right="11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revised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script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demonstrates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a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significantly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more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secure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approach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to handling user data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sectPr>
      <w:pgSz w:w="12240" w:h="15840"/>
      <w:pgMar w:top="144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0" w:hanging="2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0" w:hanging="2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0" w:hanging="139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1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0" w:hanging="2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B1671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ourier New" w:hAnsi="Courier New" w:eastAsia="Courier New" w:cs="Courier New"/>
      <w:sz w:val="21"/>
      <w:szCs w:val="21"/>
      <w:lang w:val="en-US" w:eastAsia="en-US" w:bidi="ar-SA"/>
    </w:rPr>
  </w:style>
  <w:style w:type="paragraph" w:styleId="5">
    <w:name w:val="Title"/>
    <w:basedOn w:val="1"/>
    <w:qFormat/>
    <w:uiPriority w:val="1"/>
    <w:pPr>
      <w:ind w:left="2399" w:hanging="254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50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2026-04-08T05:50:00Z</dcterms:created>
  <dc:creator>HP</dc:creator>
  <cp:lastModifiedBy>HP</cp:lastModifiedBy>
  <dcterms:modified xsi:type="dcterms:W3CDTF">2026-04-08T05:59:14Z</dcterms:modified>
  <dc:title>AI_20.1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2026-04-08T00:00:00Z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1DE8A58DE0EA401897E2742CC4B7BCF7_13</vt:lpwstr>
  </property>
</Properties>
</file>